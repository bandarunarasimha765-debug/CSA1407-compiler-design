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6F823" w14:textId="77777777" w:rsidR="0061601D" w:rsidRDefault="0000000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70E328AB" wp14:editId="559C2E04">
                <wp:simplePos x="0" y="0"/>
                <wp:positionH relativeFrom="page">
                  <wp:posOffset>3374390</wp:posOffset>
                </wp:positionH>
                <wp:positionV relativeFrom="page">
                  <wp:posOffset>9349105</wp:posOffset>
                </wp:positionV>
                <wp:extent cx="4181475" cy="139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147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1475" h="13970">
                              <a:moveTo>
                                <a:pt x="4181475" y="13970"/>
                              </a:move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lnTo>
                                <a:pt x="41814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4FBBB" id="Graphic 3" o:spid="_x0000_s1026" style="position:absolute;margin-left:265.7pt;margin-top:736.15pt;width:329.25pt;height:1.1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8147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" path="m4181475,13970l,13970,,,4181475,e" fill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 w:hAnsi="Times New Roman" w:cs="Times New Roman"/>
        </w:rPr>
        <w:t>SIMATS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  <w:spacing w:val="-2"/>
        </w:rPr>
        <w:t>ENGINEERING</w:t>
      </w:r>
    </w:p>
    <w:p w14:paraId="5EAA0D30" w14:textId="77777777" w:rsidR="0061601D" w:rsidRDefault="00000000">
      <w:pPr>
        <w:pStyle w:val="Heading3"/>
        <w:spacing w:before="30"/>
        <w:ind w:left="1174" w:right="93"/>
        <w:jc w:val="center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3CC8C64D" w14:textId="77777777" w:rsidR="0061601D" w:rsidRDefault="0061601D">
      <w:pPr>
        <w:pStyle w:val="BodyText"/>
        <w:spacing w:before="53"/>
        <w:rPr>
          <w:b/>
          <w:sz w:val="28"/>
        </w:rPr>
      </w:pPr>
    </w:p>
    <w:p w14:paraId="7D6C45F8" w14:textId="77777777" w:rsidR="0061601D" w:rsidRDefault="00000000">
      <w:pPr>
        <w:tabs>
          <w:tab w:val="left" w:pos="5811"/>
        </w:tabs>
        <w:ind w:left="1065"/>
        <w:rPr>
          <w:b/>
          <w:sz w:val="20"/>
        </w:rPr>
      </w:pPr>
      <w:r>
        <w:rPr>
          <w:b/>
          <w:sz w:val="20"/>
        </w:rPr>
        <w:t>COURSE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CODE: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CSA1402</w:t>
      </w:r>
      <w:r>
        <w:rPr>
          <w:b/>
          <w:sz w:val="20"/>
        </w:rPr>
        <w:tab/>
        <w:t xml:space="preserve">                                 COURSE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NAME: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COMPILER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DESIGN</w:t>
      </w:r>
    </w:p>
    <w:p w14:paraId="3DC53EAB" w14:textId="77777777" w:rsidR="0061601D" w:rsidRDefault="0061601D">
      <w:pPr>
        <w:pStyle w:val="BodyText"/>
        <w:rPr>
          <w:b/>
        </w:rPr>
      </w:pPr>
    </w:p>
    <w:p w14:paraId="5301FE76" w14:textId="77777777" w:rsidR="0061601D" w:rsidRDefault="0061601D">
      <w:pPr>
        <w:pStyle w:val="BodyText"/>
        <w:rPr>
          <w:b/>
        </w:rPr>
      </w:pPr>
    </w:p>
    <w:p w14:paraId="0E8BD4A1" w14:textId="77777777" w:rsidR="0061601D" w:rsidRDefault="0061601D">
      <w:pPr>
        <w:pStyle w:val="BodyText"/>
        <w:rPr>
          <w:b/>
        </w:rPr>
      </w:pPr>
    </w:p>
    <w:p w14:paraId="2568DD36" w14:textId="77777777" w:rsidR="0061601D" w:rsidRDefault="0061601D">
      <w:pPr>
        <w:pStyle w:val="BodyText"/>
        <w:spacing w:before="186"/>
        <w:rPr>
          <w:b/>
        </w:rPr>
      </w:pPr>
    </w:p>
    <w:p w14:paraId="42FB275A" w14:textId="77777777" w:rsidR="0061601D" w:rsidRDefault="00000000">
      <w:pPr>
        <w:pStyle w:val="Heading2"/>
        <w:rPr>
          <w:b/>
          <w:color w:val="000000" w:themeColor="text1"/>
          <w:spacing w:val="-2"/>
        </w:rPr>
      </w:pPr>
      <w:r>
        <w:rPr>
          <w:b/>
          <w:color w:val="000000" w:themeColor="text1"/>
        </w:rPr>
        <w:t>COURSE</w:t>
      </w:r>
      <w:r>
        <w:rPr>
          <w:b/>
          <w:color w:val="000000" w:themeColor="text1"/>
          <w:spacing w:val="-14"/>
        </w:rPr>
        <w:t xml:space="preserve"> </w:t>
      </w:r>
      <w:r>
        <w:rPr>
          <w:b/>
          <w:color w:val="000000" w:themeColor="text1"/>
        </w:rPr>
        <w:t>OUTCOME</w:t>
      </w:r>
      <w:r>
        <w:rPr>
          <w:b/>
          <w:color w:val="000000" w:themeColor="text1"/>
          <w:spacing w:val="-15"/>
        </w:rPr>
        <w:t xml:space="preserve"> </w:t>
      </w:r>
      <w:r>
        <w:rPr>
          <w:b/>
          <w:color w:val="000000" w:themeColor="text1"/>
          <w:spacing w:val="-2"/>
        </w:rPr>
        <w:t>COVERED</w:t>
      </w:r>
    </w:p>
    <w:p w14:paraId="38216D28" w14:textId="77777777" w:rsidR="0061601D" w:rsidRDefault="0061601D">
      <w:pPr>
        <w:pStyle w:val="Heading2"/>
        <w:rPr>
          <w:b/>
          <w:color w:val="000000" w:themeColor="text1"/>
          <w:spacing w:val="-2"/>
        </w:rPr>
      </w:pPr>
    </w:p>
    <w:p w14:paraId="7565599D" w14:textId="77777777" w:rsidR="0061601D" w:rsidRDefault="00000000">
      <w:pPr>
        <w:spacing w:line="252" w:lineRule="auto"/>
        <w:ind w:left="1075"/>
        <w:rPr>
          <w:b/>
          <w:i/>
          <w:sz w:val="20"/>
        </w:rPr>
      </w:pPr>
      <w:r>
        <w:rPr>
          <w:b/>
          <w:i/>
          <w:sz w:val="20"/>
        </w:rPr>
        <w:t>CO3: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Analyze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syntax-directed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translation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method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using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synthesized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inherited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attributes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generate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a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Parser Tree. (BL4)</w:t>
      </w:r>
    </w:p>
    <w:p w14:paraId="4C2BE42E" w14:textId="77777777" w:rsidR="0061601D" w:rsidRDefault="0061601D">
      <w:pPr>
        <w:pStyle w:val="BodyText"/>
        <w:spacing w:before="207"/>
        <w:rPr>
          <w:b/>
          <w:i/>
        </w:rPr>
      </w:pPr>
    </w:p>
    <w:p w14:paraId="4ADD9433" w14:textId="77777777" w:rsidR="0061601D" w:rsidRDefault="00000000">
      <w:pPr>
        <w:ind w:left="1075"/>
        <w:rPr>
          <w:b/>
          <w:i/>
          <w:sz w:val="20"/>
        </w:rPr>
      </w:pPr>
      <w:r>
        <w:rPr>
          <w:b/>
          <w:i/>
          <w:sz w:val="20"/>
        </w:rPr>
        <w:t>Assessment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Tool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Weightage: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pacing w:val="-5"/>
          <w:sz w:val="20"/>
        </w:rPr>
        <w:t>40%</w:t>
      </w:r>
    </w:p>
    <w:p w14:paraId="318B3A0D" w14:textId="77777777" w:rsidR="0061601D" w:rsidRDefault="0061601D">
      <w:pPr>
        <w:pStyle w:val="BodyText"/>
        <w:rPr>
          <w:b/>
          <w:i/>
        </w:rPr>
      </w:pPr>
    </w:p>
    <w:p w14:paraId="453ED02D" w14:textId="77777777" w:rsidR="0061601D" w:rsidRDefault="0061601D">
      <w:pPr>
        <w:pStyle w:val="BodyText"/>
        <w:rPr>
          <w:b/>
          <w:i/>
        </w:rPr>
      </w:pPr>
    </w:p>
    <w:p w14:paraId="15C524D1" w14:textId="77777777" w:rsidR="0061601D" w:rsidRDefault="0061601D">
      <w:pPr>
        <w:pStyle w:val="BodyText"/>
        <w:spacing w:before="155"/>
        <w:rPr>
          <w:b/>
          <w:i/>
          <w:color w:val="000000" w:themeColor="text1"/>
        </w:rPr>
      </w:pPr>
    </w:p>
    <w:p w14:paraId="472230EE" w14:textId="77777777" w:rsidR="0061601D" w:rsidRDefault="00000000">
      <w:pPr>
        <w:pStyle w:val="Heading2"/>
        <w:tabs>
          <w:tab w:val="left" w:pos="8010"/>
        </w:tabs>
        <w:ind w:left="1065"/>
        <w:rPr>
          <w:b/>
          <w:color w:val="000000" w:themeColor="text1"/>
        </w:rPr>
      </w:pPr>
      <w:r>
        <w:rPr>
          <w:b/>
          <w:color w:val="000000" w:themeColor="text1"/>
          <w:spacing w:val="-2"/>
        </w:rPr>
        <w:t>QUESTIONS:5</w:t>
      </w:r>
      <w:r>
        <w:rPr>
          <w:b/>
          <w:color w:val="2D74B5"/>
        </w:rPr>
        <w:tab/>
      </w:r>
      <w:r>
        <w:rPr>
          <w:b/>
          <w:color w:val="000000" w:themeColor="text1"/>
        </w:rPr>
        <w:t>Total</w:t>
      </w:r>
      <w:r>
        <w:rPr>
          <w:b/>
          <w:color w:val="000000" w:themeColor="text1"/>
          <w:spacing w:val="-8"/>
        </w:rPr>
        <w:t xml:space="preserve"> </w:t>
      </w:r>
      <w:r>
        <w:rPr>
          <w:b/>
          <w:color w:val="000000" w:themeColor="text1"/>
          <w:spacing w:val="-2"/>
        </w:rPr>
        <w:t>Marks:100</w:t>
      </w:r>
    </w:p>
    <w:p w14:paraId="05BBED7C" w14:textId="77777777" w:rsidR="0061601D" w:rsidRDefault="00000000">
      <w:pPr>
        <w:ind w:left="1174" w:right="85"/>
        <w:jc w:val="center"/>
        <w:rPr>
          <w:b/>
          <w:color w:val="000000" w:themeColor="text1"/>
          <w:sz w:val="20"/>
        </w:rPr>
      </w:pPr>
      <w:r>
        <w:rPr>
          <w:b/>
          <w:color w:val="000000" w:themeColor="text1"/>
          <w:sz w:val="20"/>
        </w:rPr>
        <w:t>Annexure</w:t>
      </w:r>
      <w:r>
        <w:rPr>
          <w:b/>
          <w:color w:val="000000" w:themeColor="text1"/>
          <w:spacing w:val="-5"/>
          <w:sz w:val="20"/>
        </w:rPr>
        <w:t xml:space="preserve"> </w:t>
      </w:r>
      <w:r>
        <w:rPr>
          <w:b/>
          <w:color w:val="000000" w:themeColor="text1"/>
          <w:sz w:val="20"/>
        </w:rPr>
        <w:t>A</w:t>
      </w:r>
    </w:p>
    <w:p w14:paraId="15926B6B" w14:textId="77777777" w:rsidR="0061601D" w:rsidRDefault="0061601D">
      <w:pPr>
        <w:ind w:left="1174" w:right="85"/>
        <w:jc w:val="center"/>
        <w:rPr>
          <w:b/>
          <w:color w:val="000000" w:themeColor="text1"/>
          <w:sz w:val="20"/>
        </w:rPr>
      </w:pPr>
    </w:p>
    <w:p w14:paraId="2D2F9248" w14:textId="77777777" w:rsidR="0061601D" w:rsidRDefault="00000000">
      <w:pPr>
        <w:ind w:left="1174" w:right="85"/>
        <w:jc w:val="center"/>
        <w:rPr>
          <w:b/>
          <w:color w:val="000000" w:themeColor="text1"/>
          <w:sz w:val="20"/>
        </w:rPr>
      </w:pPr>
      <w:r>
        <w:rPr>
          <w:b/>
          <w:color w:val="000000" w:themeColor="text1"/>
          <w:spacing w:val="-2"/>
          <w:sz w:val="20"/>
        </w:rPr>
        <w:t xml:space="preserve"> EXPERIMENTS</w:t>
      </w:r>
    </w:p>
    <w:p w14:paraId="150BA6A8" w14:textId="77777777" w:rsidR="0061601D" w:rsidRDefault="0061601D">
      <w:pPr>
        <w:pStyle w:val="BodyText"/>
        <w:rPr>
          <w:b/>
        </w:rPr>
      </w:pPr>
    </w:p>
    <w:p w14:paraId="7B052DFB" w14:textId="77777777" w:rsidR="0061601D" w:rsidRDefault="0061601D">
      <w:pPr>
        <w:pStyle w:val="BodyText"/>
        <w:rPr>
          <w:b/>
        </w:rPr>
      </w:pPr>
    </w:p>
    <w:p w14:paraId="10C1E3CF" w14:textId="77777777" w:rsidR="0061601D" w:rsidRDefault="0061601D">
      <w:pPr>
        <w:pStyle w:val="BodyText"/>
        <w:rPr>
          <w:b/>
        </w:rPr>
      </w:pPr>
    </w:p>
    <w:p w14:paraId="794D25C8" w14:textId="77777777" w:rsidR="0061601D" w:rsidRDefault="0061601D">
      <w:pPr>
        <w:pStyle w:val="BodyText"/>
        <w:rPr>
          <w:b/>
        </w:rPr>
      </w:pPr>
    </w:p>
    <w:p w14:paraId="1FAF6298" w14:textId="77777777" w:rsidR="0061601D" w:rsidRDefault="0061601D">
      <w:pPr>
        <w:pStyle w:val="BodyText"/>
        <w:spacing w:before="184"/>
        <w:rPr>
          <w:b/>
        </w:rPr>
      </w:pPr>
    </w:p>
    <w:p w14:paraId="26661B4A" w14:textId="77777777" w:rsidR="0061601D" w:rsidRDefault="00000000">
      <w:pPr>
        <w:pStyle w:val="Heading4"/>
        <w:rPr>
          <w:rFonts w:ascii="Times New Roman" w:hAnsi="Times New Roman" w:cs="Times New Roman"/>
          <w:bCs w:val="0"/>
          <w:sz w:val="28"/>
          <w:szCs w:val="28"/>
        </w:rPr>
      </w:pPr>
      <w:r>
        <w:rPr>
          <w:rFonts w:ascii="Times New Roman" w:hAnsi="Times New Roman" w:cs="Times New Roman"/>
          <w:bCs w:val="0"/>
          <w:sz w:val="28"/>
          <w:szCs w:val="28"/>
        </w:rPr>
        <w:t>Code</w:t>
      </w:r>
      <w:r>
        <w:rPr>
          <w:rFonts w:ascii="Times New Roman" w:hAnsi="Times New Roman" w:cs="Times New Roman"/>
          <w:bCs w:val="0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Cs w:val="0"/>
          <w:sz w:val="28"/>
          <w:szCs w:val="28"/>
        </w:rPr>
        <w:t>of</w:t>
      </w:r>
      <w:r>
        <w:rPr>
          <w:rFonts w:ascii="Times New Roman" w:hAnsi="Times New Roman" w:cs="Times New Roman"/>
          <w:bCs w:val="0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Cs w:val="0"/>
          <w:spacing w:val="-2"/>
          <w:sz w:val="28"/>
          <w:szCs w:val="28"/>
        </w:rPr>
        <w:t>Conduct:</w:t>
      </w:r>
    </w:p>
    <w:p w14:paraId="3631B6F5" w14:textId="77777777" w:rsidR="0061601D" w:rsidRDefault="0061601D">
      <w:pPr>
        <w:pStyle w:val="BodyText"/>
        <w:spacing w:before="44"/>
        <w:rPr>
          <w:b/>
          <w:i/>
          <w:sz w:val="28"/>
          <w:szCs w:val="28"/>
        </w:rPr>
      </w:pPr>
    </w:p>
    <w:p w14:paraId="2C449D03" w14:textId="63301F8B" w:rsidR="0061601D" w:rsidRDefault="00000000">
      <w:pPr>
        <w:spacing w:line="249" w:lineRule="auto"/>
        <w:ind w:left="1075"/>
        <w:rPr>
          <w:i/>
          <w:sz w:val="20"/>
        </w:rPr>
      </w:pPr>
      <w:r>
        <w:rPr>
          <w:i/>
          <w:sz w:val="20"/>
        </w:rPr>
        <w:t>I</w:t>
      </w:r>
      <w:r>
        <w:rPr>
          <w:i/>
          <w:spacing w:val="-4"/>
          <w:sz w:val="20"/>
        </w:rPr>
        <w:t xml:space="preserve"> </w:t>
      </w:r>
      <w:r w:rsidR="00C967FC">
        <w:rPr>
          <w:b/>
          <w:bCs/>
          <w:i/>
          <w:sz w:val="20"/>
          <w:u w:val="single"/>
        </w:rPr>
        <w:t>B LAKSHMI NARASIMHUDU</w:t>
      </w:r>
      <w:r>
        <w:rPr>
          <w:b/>
          <w:bCs/>
          <w:i/>
          <w:sz w:val="20"/>
          <w:u w:val="single"/>
        </w:rPr>
        <w:t xml:space="preserve"> (192</w:t>
      </w:r>
      <w:r w:rsidR="00C967FC">
        <w:rPr>
          <w:b/>
          <w:bCs/>
          <w:i/>
          <w:sz w:val="20"/>
          <w:u w:val="single"/>
        </w:rPr>
        <w:t>525460</w:t>
      </w:r>
      <w:r>
        <w:rPr>
          <w:b/>
          <w:bCs/>
          <w:i/>
          <w:sz w:val="20"/>
          <w:u w:val="single"/>
        </w:rPr>
        <w:t>)</w:t>
      </w:r>
      <w:r>
        <w:rPr>
          <w:i/>
          <w:sz w:val="20"/>
        </w:rPr>
        <w:t xml:space="preserve"> certify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this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submission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my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original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work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have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adhered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 xml:space="preserve">guidelines specified for this </w:t>
      </w:r>
      <w:proofErr w:type="spellStart"/>
      <w:r>
        <w:rPr>
          <w:i/>
          <w:sz w:val="20"/>
        </w:rPr>
        <w:t>assessment.I</w:t>
      </w:r>
      <w:proofErr w:type="spellEnd"/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understand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any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violation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academic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integrity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rules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will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result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disciplinary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action.</w:t>
      </w:r>
    </w:p>
    <w:p w14:paraId="5F4844EB" w14:textId="77777777" w:rsidR="0061601D" w:rsidRDefault="0061601D">
      <w:pPr>
        <w:pStyle w:val="BodyText"/>
        <w:spacing w:before="44"/>
        <w:rPr>
          <w:i/>
        </w:rPr>
      </w:pPr>
    </w:p>
    <w:p w14:paraId="7288DA7D" w14:textId="77777777" w:rsidR="0061601D" w:rsidRDefault="00000000">
      <w:pPr>
        <w:pStyle w:val="Heading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Signature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student</w:t>
      </w:r>
    </w:p>
    <w:p w14:paraId="0732D590" w14:textId="77777777" w:rsidR="0061601D" w:rsidRDefault="0061601D">
      <w:pPr>
        <w:pStyle w:val="Heading4"/>
        <w:rPr>
          <w:rFonts w:ascii="Times New Roman" w:hAnsi="Times New Roman" w:cs="Times New Roman"/>
        </w:rPr>
      </w:pPr>
    </w:p>
    <w:p w14:paraId="4437BB5F" w14:textId="3BDA6B23" w:rsidR="0061601D" w:rsidRDefault="00C967FC" w:rsidP="00C967FC">
      <w:pPr>
        <w:pStyle w:val="Heading4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B LAKSHMI NARASIMHUDU</w:t>
      </w:r>
    </w:p>
    <w:p w14:paraId="291BFEFC" w14:textId="77777777" w:rsidR="0061601D" w:rsidRDefault="0061601D">
      <w:pPr>
        <w:pStyle w:val="BodyText"/>
        <w:rPr>
          <w:b/>
          <w:i/>
        </w:rPr>
      </w:pPr>
    </w:p>
    <w:p w14:paraId="3211CA5C" w14:textId="77777777" w:rsidR="0061601D" w:rsidRDefault="0061601D">
      <w:pPr>
        <w:pStyle w:val="BodyText"/>
        <w:rPr>
          <w:b/>
          <w:i/>
        </w:rPr>
      </w:pPr>
    </w:p>
    <w:p w14:paraId="6F8D09D4" w14:textId="77777777" w:rsidR="0061601D" w:rsidRDefault="0061601D">
      <w:pPr>
        <w:pStyle w:val="BodyText"/>
        <w:rPr>
          <w:b/>
          <w:i/>
        </w:rPr>
      </w:pPr>
    </w:p>
    <w:p w14:paraId="10BF0520" w14:textId="77777777" w:rsidR="0061601D" w:rsidRDefault="0061601D">
      <w:pPr>
        <w:pStyle w:val="BodyText"/>
        <w:rPr>
          <w:b/>
          <w:i/>
        </w:rPr>
      </w:pPr>
    </w:p>
    <w:p w14:paraId="0B3460E3" w14:textId="77777777" w:rsidR="0061601D" w:rsidRDefault="0061601D">
      <w:pPr>
        <w:pStyle w:val="BodyText"/>
        <w:rPr>
          <w:b/>
          <w:i/>
        </w:rPr>
      </w:pPr>
    </w:p>
    <w:p w14:paraId="7375AA25" w14:textId="77777777" w:rsidR="0061601D" w:rsidRDefault="0061601D">
      <w:pPr>
        <w:pStyle w:val="BodyText"/>
        <w:rPr>
          <w:b/>
          <w:i/>
        </w:rPr>
      </w:pPr>
    </w:p>
    <w:p w14:paraId="040D4ACD" w14:textId="77777777" w:rsidR="0061601D" w:rsidRDefault="0061601D">
      <w:pPr>
        <w:pStyle w:val="BodyText"/>
        <w:rPr>
          <w:b/>
          <w:i/>
        </w:rPr>
      </w:pPr>
    </w:p>
    <w:p w14:paraId="0CFB499B" w14:textId="77777777" w:rsidR="0061601D" w:rsidRDefault="0061601D">
      <w:pPr>
        <w:pStyle w:val="BodyText"/>
        <w:rPr>
          <w:b/>
          <w:i/>
        </w:rPr>
      </w:pPr>
    </w:p>
    <w:p w14:paraId="1F437C74" w14:textId="77777777" w:rsidR="0061601D" w:rsidRDefault="0061601D">
      <w:pPr>
        <w:pStyle w:val="BodyText"/>
        <w:rPr>
          <w:b/>
          <w:i/>
        </w:rPr>
      </w:pPr>
    </w:p>
    <w:p w14:paraId="7B0A2A01" w14:textId="77777777" w:rsidR="0061601D" w:rsidRDefault="0061601D">
      <w:pPr>
        <w:pStyle w:val="BodyText"/>
        <w:rPr>
          <w:b/>
          <w:i/>
        </w:rPr>
      </w:pPr>
    </w:p>
    <w:p w14:paraId="4FFA6D96" w14:textId="77777777" w:rsidR="0061601D" w:rsidRDefault="0061601D">
      <w:pPr>
        <w:pStyle w:val="BodyText"/>
        <w:rPr>
          <w:b/>
          <w:i/>
        </w:rPr>
      </w:pPr>
    </w:p>
    <w:p w14:paraId="554AEBD5" w14:textId="77777777" w:rsidR="0061601D" w:rsidRDefault="0061601D">
      <w:pPr>
        <w:pStyle w:val="BodyText"/>
        <w:rPr>
          <w:b/>
          <w:i/>
        </w:rPr>
      </w:pPr>
    </w:p>
    <w:p w14:paraId="36462A23" w14:textId="77777777" w:rsidR="0061601D" w:rsidRDefault="0061601D">
      <w:pPr>
        <w:pStyle w:val="BodyText"/>
        <w:rPr>
          <w:b/>
          <w:i/>
        </w:rPr>
      </w:pPr>
    </w:p>
    <w:p w14:paraId="3CCB5FCD" w14:textId="77777777" w:rsidR="0061601D" w:rsidRDefault="0061601D">
      <w:pPr>
        <w:pStyle w:val="BodyText"/>
        <w:rPr>
          <w:b/>
          <w:i/>
        </w:rPr>
      </w:pPr>
    </w:p>
    <w:p w14:paraId="61270234" w14:textId="77777777" w:rsidR="0061601D" w:rsidRDefault="0061601D">
      <w:pPr>
        <w:pStyle w:val="BodyText"/>
        <w:rPr>
          <w:b/>
          <w:i/>
        </w:rPr>
      </w:pPr>
    </w:p>
    <w:p w14:paraId="308C70B7" w14:textId="77777777" w:rsidR="0061601D" w:rsidRDefault="0061601D">
      <w:pPr>
        <w:pStyle w:val="BodyText"/>
        <w:rPr>
          <w:b/>
          <w:i/>
        </w:rPr>
      </w:pPr>
    </w:p>
    <w:p w14:paraId="16CCDE92" w14:textId="77777777" w:rsidR="0061601D" w:rsidRDefault="0061601D">
      <w:pPr>
        <w:pStyle w:val="BodyText"/>
        <w:rPr>
          <w:b/>
          <w:i/>
        </w:rPr>
      </w:pPr>
    </w:p>
    <w:p w14:paraId="4C834275" w14:textId="77777777" w:rsidR="0061601D" w:rsidRDefault="0061601D">
      <w:pPr>
        <w:pStyle w:val="BodyText"/>
        <w:rPr>
          <w:b/>
          <w:i/>
        </w:rPr>
      </w:pPr>
    </w:p>
    <w:p w14:paraId="62995DEA" w14:textId="77777777" w:rsidR="0061601D" w:rsidRDefault="0061601D">
      <w:pPr>
        <w:pStyle w:val="BodyText"/>
        <w:spacing w:before="76"/>
        <w:rPr>
          <w:b/>
          <w:i/>
        </w:rPr>
      </w:pPr>
    </w:p>
    <w:p w14:paraId="30B4CAED" w14:textId="77777777" w:rsidR="0061601D" w:rsidRDefault="0061601D">
      <w:pPr>
        <w:pStyle w:val="BodyText"/>
        <w:spacing w:before="80"/>
        <w:ind w:left="1174" w:right="94"/>
        <w:jc w:val="center"/>
      </w:pPr>
    </w:p>
    <w:p w14:paraId="22D9B5AC" w14:textId="77777777" w:rsidR="0061601D" w:rsidRDefault="0061601D">
      <w:pPr>
        <w:pStyle w:val="BodyText"/>
        <w:spacing w:before="80"/>
        <w:ind w:left="1174" w:right="94"/>
        <w:jc w:val="center"/>
      </w:pPr>
    </w:p>
    <w:p w14:paraId="151B5D94" w14:textId="77777777" w:rsidR="0061601D" w:rsidRDefault="0061601D">
      <w:pPr>
        <w:pStyle w:val="BodyText"/>
        <w:spacing w:before="80"/>
        <w:ind w:left="1174" w:right="94"/>
        <w:jc w:val="center"/>
      </w:pPr>
    </w:p>
    <w:p w14:paraId="55E1C54A" w14:textId="77777777" w:rsidR="0061601D" w:rsidRDefault="00000000">
      <w:pPr>
        <w:pStyle w:val="BodyText"/>
        <w:spacing w:before="80"/>
        <w:ind w:left="1174" w:right="94"/>
        <w:jc w:val="center"/>
      </w:pPr>
      <w:r>
        <w:t>Annexure</w:t>
      </w:r>
      <w:r>
        <w:rPr>
          <w:spacing w:val="-6"/>
        </w:rPr>
        <w:t xml:space="preserve"> </w:t>
      </w:r>
      <w:r>
        <w:rPr>
          <w:spacing w:val="-10"/>
        </w:rPr>
        <w:t>A</w:t>
      </w:r>
    </w:p>
    <w:p w14:paraId="515A8F82" w14:textId="77777777" w:rsidR="0061601D" w:rsidRDefault="0061601D">
      <w:pPr>
        <w:pStyle w:val="BodyText"/>
      </w:pPr>
    </w:p>
    <w:p w14:paraId="1A405016" w14:textId="77777777" w:rsidR="0061601D" w:rsidRDefault="0061601D">
      <w:pPr>
        <w:pStyle w:val="BodyText"/>
        <w:spacing w:before="61"/>
      </w:pPr>
    </w:p>
    <w:p w14:paraId="304D1803" w14:textId="77777777" w:rsidR="0061601D" w:rsidRDefault="00000000">
      <w:pPr>
        <w:ind w:left="1174" w:right="83"/>
        <w:jc w:val="center"/>
        <w:rPr>
          <w:b/>
          <w:sz w:val="20"/>
        </w:rPr>
      </w:pPr>
      <w:r>
        <w:rPr>
          <w:b/>
          <w:spacing w:val="-2"/>
          <w:sz w:val="20"/>
        </w:rPr>
        <w:t>EXPERIMENTS</w:t>
      </w:r>
    </w:p>
    <w:p w14:paraId="189EF186" w14:textId="77777777" w:rsidR="0061601D" w:rsidRDefault="0061601D">
      <w:pPr>
        <w:pStyle w:val="BodyText"/>
        <w:spacing w:before="141"/>
        <w:rPr>
          <w:b/>
        </w:rPr>
      </w:pPr>
    </w:p>
    <w:p w14:paraId="24A471A1" w14:textId="77777777" w:rsidR="0061601D" w:rsidRDefault="00000000">
      <w:pPr>
        <w:pStyle w:val="BodyText"/>
        <w:ind w:left="1094"/>
      </w:pPr>
      <w:r>
        <w:t>Q</w:t>
      </w:r>
      <w:proofErr w:type="gramStart"/>
      <w:r>
        <w:t>1.You</w:t>
      </w:r>
      <w:proofErr w:type="gramEnd"/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compiler-based</w:t>
      </w:r>
      <w:r>
        <w:rPr>
          <w:spacing w:val="-2"/>
        </w:rPr>
        <w:t xml:space="preserve"> </w:t>
      </w:r>
      <w:r>
        <w:t>desk</w:t>
      </w:r>
      <w:r>
        <w:rPr>
          <w:spacing w:val="-3"/>
        </w:rPr>
        <w:t xml:space="preserve"> </w:t>
      </w:r>
      <w:r>
        <w:t>calculator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arithmetic</w:t>
      </w:r>
      <w:r>
        <w:rPr>
          <w:spacing w:val="-3"/>
        </w:rPr>
        <w:t xml:space="preserve"> </w:t>
      </w:r>
      <w:r>
        <w:t>expressions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syntax-directed definitions (SDD).</w:t>
      </w:r>
    </w:p>
    <w:p w14:paraId="53A8000F" w14:textId="77777777" w:rsidR="0061601D" w:rsidRDefault="00000000">
      <w:pPr>
        <w:pStyle w:val="BodyText"/>
        <w:spacing w:before="94"/>
        <w:ind w:left="1094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should:</w:t>
      </w:r>
    </w:p>
    <w:p w14:paraId="6F171FBB" w14:textId="77777777" w:rsidR="0061601D" w:rsidRDefault="00000000">
      <w:pPr>
        <w:pStyle w:val="ListParagraph"/>
        <w:numPr>
          <w:ilvl w:val="0"/>
          <w:numId w:val="1"/>
        </w:numPr>
        <w:tabs>
          <w:tab w:val="left" w:pos="1483"/>
        </w:tabs>
        <w:spacing w:before="92"/>
        <w:ind w:left="1483" w:hanging="399"/>
        <w:rPr>
          <w:sz w:val="20"/>
        </w:rPr>
      </w:pPr>
      <w:r>
        <w:rPr>
          <w:sz w:val="20"/>
        </w:rPr>
        <w:t>Accept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arithmetic</w:t>
      </w:r>
      <w:r>
        <w:rPr>
          <w:spacing w:val="-4"/>
          <w:sz w:val="20"/>
        </w:rPr>
        <w:t xml:space="preserve"> </w:t>
      </w:r>
      <w:r>
        <w:rPr>
          <w:sz w:val="20"/>
        </w:rPr>
        <w:t>expression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operators</w:t>
      </w:r>
      <w:r>
        <w:rPr>
          <w:spacing w:val="-5"/>
          <w:sz w:val="20"/>
        </w:rPr>
        <w:t xml:space="preserve"> </w:t>
      </w:r>
      <w:r>
        <w:rPr>
          <w:sz w:val="20"/>
        </w:rPr>
        <w:t>+,</w:t>
      </w:r>
      <w:r>
        <w:rPr>
          <w:spacing w:val="1"/>
          <w:sz w:val="20"/>
        </w:rPr>
        <w:t xml:space="preserve"> </w:t>
      </w:r>
      <w:r>
        <w:rPr>
          <w:sz w:val="20"/>
        </w:rPr>
        <w:t>-,</w:t>
      </w:r>
      <w:r>
        <w:rPr>
          <w:spacing w:val="-4"/>
          <w:sz w:val="20"/>
        </w:rPr>
        <w:t xml:space="preserve"> </w:t>
      </w:r>
      <w:r>
        <w:rPr>
          <w:sz w:val="20"/>
        </w:rPr>
        <w:t>*,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parentheses</w:t>
      </w:r>
    </w:p>
    <w:p w14:paraId="6529326E" w14:textId="77777777" w:rsidR="0061601D" w:rsidRDefault="00000000">
      <w:pPr>
        <w:pStyle w:val="ListParagraph"/>
        <w:numPr>
          <w:ilvl w:val="0"/>
          <w:numId w:val="1"/>
        </w:numPr>
        <w:tabs>
          <w:tab w:val="left" w:pos="1482"/>
        </w:tabs>
        <w:spacing w:before="127"/>
        <w:ind w:left="1482" w:hanging="398"/>
        <w:rPr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syntax-directed</w:t>
      </w:r>
      <w:r>
        <w:rPr>
          <w:spacing w:val="-5"/>
          <w:sz w:val="20"/>
        </w:rPr>
        <w:t xml:space="preserve"> </w:t>
      </w:r>
      <w:r>
        <w:rPr>
          <w:sz w:val="20"/>
        </w:rPr>
        <w:t>evaluation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compute</w:t>
      </w:r>
      <w:r>
        <w:rPr>
          <w:spacing w:val="-5"/>
          <w:sz w:val="20"/>
        </w:rPr>
        <w:t xml:space="preserve"> </w:t>
      </w:r>
      <w:r>
        <w:rPr>
          <w:sz w:val="20"/>
        </w:rPr>
        <w:t>values</w:t>
      </w:r>
      <w:r>
        <w:rPr>
          <w:spacing w:val="-6"/>
          <w:sz w:val="20"/>
        </w:rPr>
        <w:t xml:space="preserve"> </w:t>
      </w:r>
      <w:r>
        <w:rPr>
          <w:sz w:val="20"/>
        </w:rPr>
        <w:t>based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operator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precedence</w:t>
      </w:r>
    </w:p>
    <w:p w14:paraId="78809C92" w14:textId="77777777" w:rsidR="0061601D" w:rsidRDefault="00000000">
      <w:pPr>
        <w:pStyle w:val="ListParagraph"/>
        <w:numPr>
          <w:ilvl w:val="0"/>
          <w:numId w:val="1"/>
        </w:numPr>
        <w:tabs>
          <w:tab w:val="left" w:pos="1482"/>
        </w:tabs>
        <w:spacing w:before="125"/>
        <w:ind w:left="1482" w:hanging="398"/>
        <w:rPr>
          <w:sz w:val="20"/>
        </w:rPr>
      </w:pPr>
      <w:r>
        <w:rPr>
          <w:sz w:val="20"/>
        </w:rPr>
        <w:t>Optimize</w:t>
      </w:r>
      <w:r>
        <w:rPr>
          <w:spacing w:val="-8"/>
          <w:sz w:val="20"/>
        </w:rPr>
        <w:t xml:space="preserve"> </w:t>
      </w:r>
      <w:r>
        <w:rPr>
          <w:sz w:val="20"/>
        </w:rPr>
        <w:t>evaluation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6"/>
          <w:sz w:val="20"/>
        </w:rPr>
        <w:t xml:space="preserve"> </w:t>
      </w:r>
      <w:r>
        <w:rPr>
          <w:sz w:val="20"/>
        </w:rPr>
        <w:t>unnecessary</w:t>
      </w:r>
      <w:r>
        <w:rPr>
          <w:spacing w:val="-7"/>
          <w:sz w:val="20"/>
        </w:rPr>
        <w:t xml:space="preserve"> </w:t>
      </w:r>
      <w:r>
        <w:rPr>
          <w:sz w:val="20"/>
        </w:rPr>
        <w:t>temporary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computations</w:t>
      </w:r>
    </w:p>
    <w:p w14:paraId="79037B7B" w14:textId="77777777" w:rsidR="0061601D" w:rsidRDefault="00000000">
      <w:pPr>
        <w:pStyle w:val="ListParagraph"/>
        <w:numPr>
          <w:ilvl w:val="0"/>
          <w:numId w:val="1"/>
        </w:numPr>
        <w:tabs>
          <w:tab w:val="left" w:pos="1482"/>
        </w:tabs>
        <w:spacing w:before="127"/>
        <w:ind w:left="1482" w:hanging="398"/>
        <w:rPr>
          <w:sz w:val="20"/>
        </w:rPr>
      </w:pPr>
      <w:r>
        <w:rPr>
          <w:sz w:val="20"/>
        </w:rPr>
        <w:t>Display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final</w:t>
      </w:r>
      <w:r>
        <w:rPr>
          <w:spacing w:val="-4"/>
          <w:sz w:val="20"/>
        </w:rPr>
        <w:t xml:space="preserve"> </w:t>
      </w:r>
      <w:r>
        <w:rPr>
          <w:sz w:val="20"/>
        </w:rPr>
        <w:t>result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expression</w:t>
      </w:r>
    </w:p>
    <w:p w14:paraId="15A51400" w14:textId="77777777" w:rsidR="0061601D" w:rsidRDefault="00000000">
      <w:pPr>
        <w:pStyle w:val="BodyText"/>
        <w:spacing w:before="226" w:line="338" w:lineRule="auto"/>
        <w:ind w:left="1094" w:right="2730"/>
      </w:pPr>
      <w:r>
        <w:t>Demonstrate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SDD</w:t>
      </w:r>
      <w:r>
        <w:rPr>
          <w:spacing w:val="-5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(synthesized</w:t>
      </w:r>
      <w:r>
        <w:rPr>
          <w:spacing w:val="-4"/>
        </w:rPr>
        <w:t xml:space="preserve"> </w:t>
      </w:r>
      <w:r>
        <w:t>attributes)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expression</w:t>
      </w:r>
      <w:r>
        <w:rPr>
          <w:spacing w:val="-4"/>
        </w:rPr>
        <w:t xml:space="preserve"> </w:t>
      </w:r>
      <w:r>
        <w:t xml:space="preserve">evaluation. </w:t>
      </w:r>
      <w:r>
        <w:rPr>
          <w:spacing w:val="-4"/>
        </w:rPr>
        <w:t>SDD</w:t>
      </w:r>
    </w:p>
    <w:p w14:paraId="78FCF048" w14:textId="77777777" w:rsidR="0061601D" w:rsidRDefault="00000000">
      <w:pPr>
        <w:pStyle w:val="BodyText"/>
        <w:spacing w:line="227" w:lineRule="exact"/>
        <w:ind w:left="1094"/>
      </w:pPr>
      <w:r>
        <w:t>Grammar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semantic</w:t>
      </w:r>
      <w:r>
        <w:rPr>
          <w:spacing w:val="-6"/>
        </w:rPr>
        <w:t xml:space="preserve"> </w:t>
      </w:r>
      <w:r>
        <w:rPr>
          <w:spacing w:val="-2"/>
        </w:rPr>
        <w:t>rules:</w:t>
      </w:r>
    </w:p>
    <w:p w14:paraId="1A9AE169" w14:textId="77777777" w:rsidR="0061601D" w:rsidRDefault="00000000">
      <w:pPr>
        <w:pStyle w:val="BodyText"/>
        <w:tabs>
          <w:tab w:val="left" w:pos="2101"/>
        </w:tabs>
        <w:spacing w:before="105"/>
        <w:ind w:left="1075"/>
      </w:pPr>
      <w:r>
        <w:t>E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0"/>
        </w:rPr>
        <w:t>T</w:t>
      </w:r>
      <w:proofErr w:type="gramStart"/>
      <w:r>
        <w:tab/>
        <w:t>{</w:t>
      </w:r>
      <w:r>
        <w:rPr>
          <w:spacing w:val="-3"/>
        </w:rPr>
        <w:t xml:space="preserve"> </w:t>
      </w:r>
      <w:proofErr w:type="spellStart"/>
      <w:r>
        <w:t>E.val</w:t>
      </w:r>
      <w:proofErr w:type="spellEnd"/>
      <w:proofErr w:type="gram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E1.val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proofErr w:type="gramStart"/>
      <w:r>
        <w:t>T.val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}</w:t>
      </w:r>
      <w:proofErr w:type="gramEnd"/>
    </w:p>
    <w:p w14:paraId="42C6384F" w14:textId="77777777" w:rsidR="0061601D" w:rsidRDefault="00000000">
      <w:pPr>
        <w:pStyle w:val="BodyText"/>
        <w:tabs>
          <w:tab w:val="left" w:pos="2108"/>
          <w:tab w:val="left" w:pos="5007"/>
        </w:tabs>
        <w:spacing w:before="49"/>
        <w:ind w:left="1075"/>
      </w:pPr>
      <w:r>
        <w:t>E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0"/>
        </w:rPr>
        <w:t>T</w:t>
      </w:r>
      <w:proofErr w:type="gramStart"/>
      <w:r>
        <w:tab/>
        <w:t>{</w:t>
      </w:r>
      <w:r>
        <w:rPr>
          <w:spacing w:val="-3"/>
        </w:rPr>
        <w:t xml:space="preserve"> </w:t>
      </w:r>
      <w:proofErr w:type="spellStart"/>
      <w:r>
        <w:t>E.val</w:t>
      </w:r>
      <w:proofErr w:type="spellEnd"/>
      <w:proofErr w:type="gram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E1.val -</w:t>
      </w:r>
      <w:r>
        <w:rPr>
          <w:spacing w:val="-4"/>
        </w:rPr>
        <w:t xml:space="preserve"> </w:t>
      </w:r>
      <w:proofErr w:type="spellStart"/>
      <w:proofErr w:type="gramStart"/>
      <w:r>
        <w:t>T.val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10"/>
        </w:rPr>
        <w:t>T</w:t>
      </w:r>
      <w:proofErr w:type="gramStart"/>
      <w:r>
        <w:tab/>
        <w:t>{</w:t>
      </w:r>
      <w:r>
        <w:rPr>
          <w:spacing w:val="-4"/>
        </w:rPr>
        <w:t xml:space="preserve"> </w:t>
      </w:r>
      <w:proofErr w:type="spellStart"/>
      <w:r>
        <w:t>E.val</w:t>
      </w:r>
      <w:proofErr w:type="spellEnd"/>
      <w:proofErr w:type="gram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T.val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}</w:t>
      </w:r>
      <w:proofErr w:type="gramEnd"/>
    </w:p>
    <w:p w14:paraId="496B0D42" w14:textId="77777777" w:rsidR="0061601D" w:rsidRDefault="0061601D">
      <w:pPr>
        <w:pStyle w:val="BodyText"/>
        <w:spacing w:before="145"/>
      </w:pPr>
    </w:p>
    <w:p w14:paraId="2AE87FA9" w14:textId="77777777" w:rsidR="0061601D" w:rsidRDefault="00000000">
      <w:pPr>
        <w:pStyle w:val="BodyText"/>
        <w:tabs>
          <w:tab w:val="left" w:pos="2124"/>
        </w:tabs>
        <w:spacing w:line="290" w:lineRule="auto"/>
        <w:ind w:left="1075" w:right="7186"/>
        <w:jc w:val="both"/>
      </w:pPr>
      <w:r>
        <w:t>T</w:t>
      </w:r>
      <w:r>
        <w:rPr>
          <w:spacing w:val="-5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*</w:t>
      </w:r>
      <w:r>
        <w:rPr>
          <w:spacing w:val="-4"/>
        </w:rPr>
        <w:t xml:space="preserve"> </w:t>
      </w:r>
      <w:proofErr w:type="gramStart"/>
      <w:r>
        <w:t>F</w:t>
      </w:r>
      <w:r>
        <w:rPr>
          <w:spacing w:val="80"/>
        </w:rPr>
        <w:t xml:space="preserve">  </w:t>
      </w:r>
      <w:r>
        <w:t>{</w:t>
      </w:r>
      <w:proofErr w:type="gramEnd"/>
      <w:r>
        <w:rPr>
          <w:spacing w:val="-4"/>
        </w:rPr>
        <w:t xml:space="preserve"> </w:t>
      </w:r>
      <w:proofErr w:type="spellStart"/>
      <w:r>
        <w:t>T.val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T1.val</w:t>
      </w:r>
      <w:r>
        <w:rPr>
          <w:spacing w:val="-3"/>
        </w:rPr>
        <w:t xml:space="preserve"> </w:t>
      </w:r>
      <w:r>
        <w:t>*</w:t>
      </w:r>
      <w:r>
        <w:rPr>
          <w:spacing w:val="-2"/>
        </w:rPr>
        <w:t xml:space="preserve"> </w:t>
      </w:r>
      <w:proofErr w:type="spellStart"/>
      <w:proofErr w:type="gramStart"/>
      <w:r>
        <w:t>F.val</w:t>
      </w:r>
      <w:proofErr w:type="spellEnd"/>
      <w:r>
        <w:rPr>
          <w:spacing w:val="-3"/>
        </w:rPr>
        <w:t xml:space="preserve"> </w:t>
      </w:r>
      <w:r>
        <w:t>}</w:t>
      </w:r>
      <w:proofErr w:type="gramEnd"/>
      <w:r>
        <w:t xml:space="preserve"> T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T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proofErr w:type="gramStart"/>
      <w:r>
        <w:t>F</w:t>
      </w:r>
      <w:r>
        <w:rPr>
          <w:spacing w:val="80"/>
          <w:w w:val="150"/>
        </w:rPr>
        <w:t xml:space="preserve">  </w:t>
      </w:r>
      <w:r>
        <w:t>{</w:t>
      </w:r>
      <w:proofErr w:type="gramEnd"/>
      <w:r>
        <w:rPr>
          <w:spacing w:val="-3"/>
        </w:rPr>
        <w:t xml:space="preserve"> </w:t>
      </w:r>
      <w:proofErr w:type="spellStart"/>
      <w:r>
        <w:t>T.val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T1.val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proofErr w:type="spellStart"/>
      <w:proofErr w:type="gramStart"/>
      <w:r>
        <w:t>F.val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t xml:space="preserve"> T → F</w:t>
      </w:r>
      <w:proofErr w:type="gramStart"/>
      <w:r>
        <w:tab/>
        <w:t xml:space="preserve">{ </w:t>
      </w:r>
      <w:proofErr w:type="spellStart"/>
      <w:r>
        <w:t>T.val</w:t>
      </w:r>
      <w:proofErr w:type="spellEnd"/>
      <w:proofErr w:type="gramEnd"/>
      <w:r>
        <w:t xml:space="preserve"> = </w:t>
      </w:r>
      <w:proofErr w:type="spellStart"/>
      <w:proofErr w:type="gramStart"/>
      <w:r>
        <w:t>F.val</w:t>
      </w:r>
      <w:proofErr w:type="spellEnd"/>
      <w:r>
        <w:t xml:space="preserve"> }</w:t>
      </w:r>
      <w:proofErr w:type="gramEnd"/>
    </w:p>
    <w:p w14:paraId="34763257" w14:textId="77777777" w:rsidR="0061601D" w:rsidRDefault="0061601D">
      <w:pPr>
        <w:pStyle w:val="BodyText"/>
        <w:spacing w:before="99"/>
      </w:pPr>
    </w:p>
    <w:p w14:paraId="3575F312" w14:textId="77777777" w:rsidR="0061601D" w:rsidRDefault="00000000">
      <w:pPr>
        <w:pStyle w:val="BodyText"/>
        <w:tabs>
          <w:tab w:val="left" w:pos="2110"/>
          <w:tab w:val="left" w:pos="2158"/>
        </w:tabs>
        <w:spacing w:line="288" w:lineRule="auto"/>
        <w:ind w:left="1075" w:right="7861"/>
      </w:pPr>
      <w:r>
        <w:t>F → (E)</w:t>
      </w:r>
      <w:proofErr w:type="gramStart"/>
      <w:r>
        <w:tab/>
        <w:t>{</w:t>
      </w:r>
      <w:r>
        <w:rPr>
          <w:spacing w:val="-4"/>
        </w:rPr>
        <w:t xml:space="preserve"> </w:t>
      </w:r>
      <w:proofErr w:type="spellStart"/>
      <w:r>
        <w:t>F.val</w:t>
      </w:r>
      <w:proofErr w:type="spellEnd"/>
      <w:proofErr w:type="gram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E.val</w:t>
      </w:r>
      <w:proofErr w:type="spellEnd"/>
      <w:r>
        <w:rPr>
          <w:spacing w:val="-3"/>
        </w:rPr>
        <w:t xml:space="preserve"> </w:t>
      </w:r>
      <w:r>
        <w:t>}</w:t>
      </w:r>
      <w:proofErr w:type="gramEnd"/>
      <w:r>
        <w:t xml:space="preserve"> F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digit</w:t>
      </w:r>
      <w:r>
        <w:tab/>
      </w:r>
      <w:proofErr w:type="gramStart"/>
      <w:r>
        <w:tab/>
        <w:t>{</w:t>
      </w:r>
      <w:r>
        <w:rPr>
          <w:spacing w:val="-2"/>
        </w:rPr>
        <w:t xml:space="preserve"> </w:t>
      </w:r>
      <w:proofErr w:type="spellStart"/>
      <w:r>
        <w:t>F.val</w:t>
      </w:r>
      <w:proofErr w:type="spellEnd"/>
      <w:proofErr w:type="gram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digit</w:t>
      </w:r>
      <w:r>
        <w:rPr>
          <w:spacing w:val="-2"/>
        </w:rPr>
        <w:t xml:space="preserve"> </w:t>
      </w:r>
      <w:r>
        <w:rPr>
          <w:spacing w:val="-10"/>
        </w:rPr>
        <w:t>}</w:t>
      </w:r>
      <w:proofErr w:type="gramEnd"/>
    </w:p>
    <w:p w14:paraId="08FACD9D" w14:textId="77777777" w:rsidR="0061601D" w:rsidRDefault="0061601D">
      <w:pPr>
        <w:pStyle w:val="BodyText"/>
      </w:pPr>
    </w:p>
    <w:p w14:paraId="18AEABDF" w14:textId="77777777" w:rsidR="0061601D" w:rsidRDefault="0061601D">
      <w:pPr>
        <w:pStyle w:val="BodyText"/>
      </w:pPr>
    </w:p>
    <w:p w14:paraId="00044775" w14:textId="77777777" w:rsidR="0061601D" w:rsidRDefault="0061601D">
      <w:pPr>
        <w:pStyle w:val="BodyText"/>
      </w:pPr>
    </w:p>
    <w:p w14:paraId="3F3604E2" w14:textId="77777777" w:rsidR="0061601D" w:rsidRDefault="00000000">
      <w:pPr>
        <w:pStyle w:val="BodyText"/>
        <w:ind w:left="1094" w:right="338"/>
      </w:pPr>
      <w:r>
        <w:t>Q2.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compiler,</w:t>
      </w:r>
      <w:r>
        <w:rPr>
          <w:spacing w:val="-5"/>
        </w:rPr>
        <w:t xml:space="preserve"> </w:t>
      </w:r>
      <w:r>
        <w:t>postfix</w:t>
      </w:r>
      <w:r>
        <w:rPr>
          <w:spacing w:val="-2"/>
        </w:rPr>
        <w:t xml:space="preserve"> </w:t>
      </w:r>
      <w:r>
        <w:t>expressions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evaluated</w:t>
      </w:r>
      <w:r>
        <w:rPr>
          <w:spacing w:val="-2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generation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stack-based</w:t>
      </w:r>
      <w:r>
        <w:rPr>
          <w:spacing w:val="-2"/>
        </w:rPr>
        <w:t xml:space="preserve"> </w:t>
      </w:r>
      <w:r>
        <w:t>bottom-up</w:t>
      </w:r>
      <w:r>
        <w:rPr>
          <w:spacing w:val="-2"/>
        </w:rPr>
        <w:t xml:space="preserve"> </w:t>
      </w:r>
      <w:r>
        <w:t>evaluation. Write a C program that:</w:t>
      </w:r>
    </w:p>
    <w:p w14:paraId="1666207B" w14:textId="77777777" w:rsidR="0061601D" w:rsidRDefault="00000000">
      <w:pPr>
        <w:pStyle w:val="ListParagraph"/>
        <w:numPr>
          <w:ilvl w:val="1"/>
          <w:numId w:val="1"/>
        </w:numPr>
        <w:tabs>
          <w:tab w:val="left" w:pos="1797"/>
        </w:tabs>
        <w:spacing w:before="1"/>
        <w:ind w:left="1797" w:hanging="326"/>
        <w:rPr>
          <w:sz w:val="20"/>
        </w:rPr>
      </w:pPr>
      <w:r>
        <w:rPr>
          <w:sz w:val="20"/>
        </w:rPr>
        <w:t>Evaluates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postfix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expression</w:t>
      </w:r>
    </w:p>
    <w:p w14:paraId="66F8CFDF" w14:textId="77777777" w:rsidR="0061601D" w:rsidRDefault="00000000">
      <w:pPr>
        <w:pStyle w:val="ListParagraph"/>
        <w:numPr>
          <w:ilvl w:val="1"/>
          <w:numId w:val="1"/>
        </w:numPr>
        <w:tabs>
          <w:tab w:val="left" w:pos="1797"/>
        </w:tabs>
        <w:spacing w:before="128"/>
        <w:ind w:left="1797" w:hanging="326"/>
        <w:rPr>
          <w:sz w:val="20"/>
        </w:rPr>
      </w:pPr>
      <w:r>
        <w:rPr>
          <w:sz w:val="20"/>
        </w:rPr>
        <w:t>Demonstrates</w:t>
      </w:r>
      <w:r>
        <w:rPr>
          <w:spacing w:val="-11"/>
          <w:sz w:val="20"/>
        </w:rPr>
        <w:t xml:space="preserve"> </w:t>
      </w:r>
      <w:r>
        <w:rPr>
          <w:sz w:val="20"/>
        </w:rPr>
        <w:t>S-attributed</w:t>
      </w:r>
      <w:r>
        <w:rPr>
          <w:spacing w:val="-8"/>
          <w:sz w:val="20"/>
        </w:rPr>
        <w:t xml:space="preserve"> </w:t>
      </w:r>
      <w:r>
        <w:rPr>
          <w:sz w:val="20"/>
        </w:rPr>
        <w:t>definition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evaluation</w:t>
      </w:r>
    </w:p>
    <w:p w14:paraId="724B78E6" w14:textId="77777777" w:rsidR="0061601D" w:rsidRDefault="00000000">
      <w:pPr>
        <w:pStyle w:val="ListParagraph"/>
        <w:numPr>
          <w:ilvl w:val="1"/>
          <w:numId w:val="1"/>
        </w:numPr>
        <w:tabs>
          <w:tab w:val="left" w:pos="1796"/>
        </w:tabs>
        <w:spacing w:before="127"/>
        <w:ind w:left="1796" w:hanging="325"/>
        <w:rPr>
          <w:sz w:val="20"/>
        </w:rPr>
      </w:pPr>
      <w:r>
        <w:rPr>
          <w:sz w:val="20"/>
        </w:rPr>
        <w:t>Shows</w:t>
      </w:r>
      <w:r>
        <w:rPr>
          <w:spacing w:val="-7"/>
          <w:sz w:val="20"/>
        </w:rPr>
        <w:t xml:space="preserve"> </w:t>
      </w:r>
      <w:r>
        <w:rPr>
          <w:sz w:val="20"/>
        </w:rPr>
        <w:t>how</w:t>
      </w:r>
      <w:r>
        <w:rPr>
          <w:spacing w:val="-5"/>
          <w:sz w:val="20"/>
        </w:rPr>
        <w:t xml:space="preserve"> </w:t>
      </w:r>
      <w:r>
        <w:rPr>
          <w:sz w:val="20"/>
        </w:rPr>
        <w:t>intermediate</w:t>
      </w:r>
      <w:r>
        <w:rPr>
          <w:spacing w:val="-5"/>
          <w:sz w:val="20"/>
        </w:rPr>
        <w:t xml:space="preserve"> </w:t>
      </w:r>
      <w:r>
        <w:rPr>
          <w:sz w:val="20"/>
        </w:rPr>
        <w:t>results</w:t>
      </w:r>
      <w:r>
        <w:rPr>
          <w:spacing w:val="-7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computed</w:t>
      </w:r>
    </w:p>
    <w:p w14:paraId="5469F60E" w14:textId="77777777" w:rsidR="0061601D" w:rsidRDefault="0061601D">
      <w:pPr>
        <w:pStyle w:val="BodyText"/>
      </w:pPr>
    </w:p>
    <w:p w14:paraId="00116383" w14:textId="77777777" w:rsidR="0061601D" w:rsidRDefault="0061601D">
      <w:pPr>
        <w:pStyle w:val="BodyText"/>
      </w:pPr>
    </w:p>
    <w:p w14:paraId="362345B3" w14:textId="77777777" w:rsidR="0061601D" w:rsidRDefault="0061601D">
      <w:pPr>
        <w:pStyle w:val="BodyText"/>
        <w:spacing w:before="43"/>
      </w:pPr>
    </w:p>
    <w:p w14:paraId="0235A4D9" w14:textId="77777777" w:rsidR="0061601D" w:rsidRDefault="00000000">
      <w:pPr>
        <w:pStyle w:val="BodyText"/>
        <w:spacing w:line="242" w:lineRule="auto"/>
        <w:ind w:left="1094"/>
      </w:pPr>
      <w:r>
        <w:rPr>
          <w:sz w:val="22"/>
        </w:rPr>
        <w:t>Q</w:t>
      </w:r>
      <w:proofErr w:type="gramStart"/>
      <w:r>
        <w:rPr>
          <w:sz w:val="22"/>
        </w:rPr>
        <w:t>3.</w:t>
      </w:r>
      <w:r>
        <w:t>You</w:t>
      </w:r>
      <w:proofErr w:type="gramEnd"/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designing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parser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L-attributed</w:t>
      </w:r>
      <w:r>
        <w:rPr>
          <w:spacing w:val="-4"/>
        </w:rPr>
        <w:t xml:space="preserve"> </w:t>
      </w:r>
      <w:r>
        <w:t>definitions,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inherited</w:t>
      </w:r>
      <w:r>
        <w:rPr>
          <w:spacing w:val="-2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passed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parent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child. Write a C program that:</w:t>
      </w:r>
    </w:p>
    <w:p w14:paraId="5F01B827" w14:textId="77777777" w:rsidR="0061601D" w:rsidRDefault="00000000">
      <w:pPr>
        <w:pStyle w:val="BodyText"/>
        <w:spacing w:line="243" w:lineRule="exact"/>
        <w:ind w:left="1094"/>
      </w:pPr>
      <w:r>
        <w:t>(</w:t>
      </w:r>
      <w:proofErr w:type="spellStart"/>
      <w:r>
        <w:t>i</w:t>
      </w:r>
      <w:proofErr w:type="spellEnd"/>
      <w:proofErr w:type="gramStart"/>
      <w:r>
        <w:t>).Evaluates</w:t>
      </w:r>
      <w:proofErr w:type="gramEnd"/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expression</w:t>
      </w:r>
      <w:r>
        <w:rPr>
          <w:spacing w:val="-2"/>
        </w:rPr>
        <w:t xml:space="preserve"> </w:t>
      </w:r>
      <w:r>
        <w:t>like</w:t>
      </w:r>
      <w:r>
        <w:rPr>
          <w:spacing w:val="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10"/>
        </w:rPr>
        <w:t>c</w:t>
      </w:r>
    </w:p>
    <w:p w14:paraId="60028729" w14:textId="77777777" w:rsidR="0061601D" w:rsidRDefault="00000000">
      <w:pPr>
        <w:pStyle w:val="BodyText"/>
        <w:ind w:left="1094"/>
      </w:pPr>
      <w:r>
        <w:t>(ii)</w:t>
      </w:r>
      <w:r>
        <w:rPr>
          <w:spacing w:val="-5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parameters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simulate</w:t>
      </w:r>
      <w:r>
        <w:rPr>
          <w:spacing w:val="-5"/>
        </w:rPr>
        <w:t xml:space="preserve"> </w:t>
      </w:r>
      <w:r>
        <w:t>inherited</w:t>
      </w:r>
      <w:r>
        <w:rPr>
          <w:spacing w:val="-4"/>
        </w:rPr>
        <w:t xml:space="preserve"> </w:t>
      </w:r>
      <w:r>
        <w:rPr>
          <w:spacing w:val="-2"/>
        </w:rPr>
        <w:t>attributes</w:t>
      </w:r>
    </w:p>
    <w:p w14:paraId="5C081C50" w14:textId="77777777" w:rsidR="0061601D" w:rsidRDefault="00000000">
      <w:pPr>
        <w:pStyle w:val="ListParagraph"/>
        <w:numPr>
          <w:ilvl w:val="0"/>
          <w:numId w:val="2"/>
        </w:numPr>
        <w:tabs>
          <w:tab w:val="left" w:pos="1493"/>
        </w:tabs>
        <w:spacing w:before="1"/>
        <w:ind w:left="1493" w:hanging="399"/>
        <w:rPr>
          <w:sz w:val="20"/>
        </w:rPr>
      </w:pPr>
      <w:r>
        <w:rPr>
          <w:sz w:val="20"/>
        </w:rPr>
        <w:t>Ensures</w:t>
      </w:r>
      <w:r>
        <w:rPr>
          <w:spacing w:val="-9"/>
          <w:sz w:val="20"/>
        </w:rPr>
        <w:t xml:space="preserve"> </w:t>
      </w:r>
      <w:r>
        <w:rPr>
          <w:sz w:val="20"/>
        </w:rPr>
        <w:t>correct</w:t>
      </w:r>
      <w:r>
        <w:rPr>
          <w:spacing w:val="-9"/>
          <w:sz w:val="20"/>
        </w:rPr>
        <w:t xml:space="preserve"> </w:t>
      </w:r>
      <w:r>
        <w:rPr>
          <w:sz w:val="20"/>
        </w:rPr>
        <w:t>precedence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handling</w:t>
      </w:r>
    </w:p>
    <w:p w14:paraId="3E3322E5" w14:textId="77777777" w:rsidR="0061601D" w:rsidRDefault="00000000">
      <w:pPr>
        <w:pStyle w:val="ListParagraph"/>
        <w:numPr>
          <w:ilvl w:val="0"/>
          <w:numId w:val="2"/>
        </w:numPr>
        <w:tabs>
          <w:tab w:val="left" w:pos="1481"/>
        </w:tabs>
        <w:spacing w:before="0"/>
        <w:ind w:left="1481" w:hanging="387"/>
        <w:rPr>
          <w:sz w:val="20"/>
        </w:rPr>
      </w:pPr>
      <w:r>
        <w:rPr>
          <w:sz w:val="20"/>
        </w:rPr>
        <w:t>Demonstrates</w:t>
      </w:r>
      <w:r>
        <w:rPr>
          <w:spacing w:val="-9"/>
          <w:sz w:val="20"/>
        </w:rPr>
        <w:t xml:space="preserve"> </w:t>
      </w:r>
      <w:r>
        <w:rPr>
          <w:sz w:val="20"/>
        </w:rPr>
        <w:t>top-down</w:t>
      </w:r>
      <w:r>
        <w:rPr>
          <w:spacing w:val="-9"/>
          <w:sz w:val="20"/>
        </w:rPr>
        <w:t xml:space="preserve"> </w:t>
      </w:r>
      <w:r>
        <w:rPr>
          <w:sz w:val="20"/>
        </w:rPr>
        <w:t>evaluation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logic</w:t>
      </w:r>
    </w:p>
    <w:p w14:paraId="4ACE925E" w14:textId="77777777" w:rsidR="0061601D" w:rsidRDefault="00000000">
      <w:pPr>
        <w:pStyle w:val="BodyText"/>
        <w:spacing w:before="1"/>
        <w:ind w:left="1094"/>
      </w:pPr>
      <w:r>
        <w:t>Explain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inherited</w:t>
      </w:r>
      <w:r>
        <w:rPr>
          <w:spacing w:val="-6"/>
        </w:rPr>
        <w:t xml:space="preserve"> </w:t>
      </w:r>
      <w:r>
        <w:t>attributes</w:t>
      </w:r>
      <w:r>
        <w:rPr>
          <w:spacing w:val="-7"/>
        </w:rPr>
        <w:t xml:space="preserve"> </w:t>
      </w:r>
      <w:r>
        <w:t>influence</w:t>
      </w:r>
      <w:r>
        <w:rPr>
          <w:spacing w:val="-6"/>
        </w:rPr>
        <w:t xml:space="preserve"> </w:t>
      </w:r>
      <w:r>
        <w:rPr>
          <w:spacing w:val="-2"/>
        </w:rPr>
        <w:t>computation.</w:t>
      </w:r>
    </w:p>
    <w:p w14:paraId="71D1FE8E" w14:textId="77777777" w:rsidR="0061601D" w:rsidRDefault="0061601D">
      <w:pPr>
        <w:pStyle w:val="BodyText"/>
      </w:pPr>
    </w:p>
    <w:p w14:paraId="201F88B2" w14:textId="77777777" w:rsidR="0061601D" w:rsidRDefault="0061601D">
      <w:pPr>
        <w:pStyle w:val="BodyText"/>
        <w:spacing w:before="116"/>
      </w:pPr>
    </w:p>
    <w:p w14:paraId="74CBD8EC" w14:textId="77777777" w:rsidR="0061601D" w:rsidRDefault="00000000">
      <w:pPr>
        <w:pStyle w:val="BodyText"/>
        <w:ind w:left="1094" w:right="2730"/>
      </w:pPr>
      <w:r>
        <w:t>Q</w:t>
      </w:r>
      <w:proofErr w:type="gramStart"/>
      <w:r>
        <w:t>4.In</w:t>
      </w:r>
      <w:proofErr w:type="gramEnd"/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compiler,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important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expressions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 xml:space="preserve">equivalent. </w:t>
      </w:r>
      <w:r>
        <w:lastRenderedPageBreak/>
        <w:t>Write a C program that:</w:t>
      </w:r>
    </w:p>
    <w:p w14:paraId="4B4DC1C8" w14:textId="77777777" w:rsidR="0061601D" w:rsidRDefault="00000000">
      <w:pPr>
        <w:pStyle w:val="BodyText"/>
        <w:spacing w:before="1"/>
        <w:ind w:left="1094"/>
      </w:pPr>
      <w:r>
        <w:t>(</w:t>
      </w:r>
      <w:proofErr w:type="spellStart"/>
      <w:r>
        <w:t>i</w:t>
      </w:r>
      <w:proofErr w:type="spellEnd"/>
      <w:proofErr w:type="gramStart"/>
      <w:r>
        <w:t>).Accepts</w:t>
      </w:r>
      <w:proofErr w:type="gramEnd"/>
      <w:r>
        <w:rPr>
          <w:spacing w:val="-7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expressions</w:t>
      </w:r>
      <w:r>
        <w:rPr>
          <w:spacing w:val="-6"/>
        </w:rPr>
        <w:t xml:space="preserve"> </w:t>
      </w:r>
      <w:r>
        <w:t>(e.g., int,</w:t>
      </w:r>
      <w:r>
        <w:rPr>
          <w:spacing w:val="-8"/>
        </w:rPr>
        <w:t xml:space="preserve"> </w:t>
      </w:r>
      <w:r>
        <w:t>float,</w:t>
      </w:r>
      <w:r>
        <w:rPr>
          <w:spacing w:val="-5"/>
        </w:rPr>
        <w:t xml:space="preserve"> </w:t>
      </w:r>
      <w:r>
        <w:rPr>
          <w:spacing w:val="-4"/>
        </w:rPr>
        <w:t>int*)</w:t>
      </w:r>
    </w:p>
    <w:p w14:paraId="010FECCD" w14:textId="77777777" w:rsidR="0061601D" w:rsidRDefault="0061601D">
      <w:pPr>
        <w:pStyle w:val="BodyText"/>
        <w:sectPr w:rsidR="0061601D">
          <w:pgSz w:w="12240" w:h="15840"/>
          <w:pgMar w:top="1000" w:right="1080" w:bottom="280" w:left="0" w:header="720" w:footer="720" w:gutter="0"/>
          <w:cols w:space="720"/>
        </w:sectPr>
      </w:pPr>
    </w:p>
    <w:p w14:paraId="5AFC3177" w14:textId="77777777" w:rsidR="0061601D" w:rsidRDefault="00000000">
      <w:pPr>
        <w:spacing w:before="79"/>
        <w:ind w:left="1094"/>
        <w:rPr>
          <w:b/>
          <w:sz w:val="20"/>
        </w:rPr>
      </w:pPr>
      <w:r>
        <w:rPr>
          <w:sz w:val="20"/>
        </w:rPr>
        <w:lastRenderedPageBreak/>
        <w:t>(ii</w:t>
      </w:r>
      <w:proofErr w:type="gramStart"/>
      <w:r>
        <w:rPr>
          <w:sz w:val="20"/>
        </w:rPr>
        <w:t>).Compares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them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type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equivalence</w:t>
      </w:r>
    </w:p>
    <w:p w14:paraId="18027687" w14:textId="77777777" w:rsidR="0061601D" w:rsidRDefault="00000000">
      <w:pPr>
        <w:pStyle w:val="BodyText"/>
        <w:spacing w:before="1"/>
        <w:ind w:left="1094"/>
      </w:pPr>
      <w:r>
        <w:t>(iii</w:t>
      </w:r>
      <w:proofErr w:type="gramStart"/>
      <w:r>
        <w:t>).Displays</w:t>
      </w:r>
      <w:proofErr w:type="gramEnd"/>
      <w:r>
        <w:rPr>
          <w:spacing w:val="-8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rPr>
          <w:spacing w:val="-4"/>
        </w:rPr>
        <w:t>are:</w:t>
      </w:r>
    </w:p>
    <w:p w14:paraId="3189E53F" w14:textId="77777777" w:rsidR="0061601D" w:rsidRDefault="00000000">
      <w:pPr>
        <w:pStyle w:val="BodyText"/>
        <w:spacing w:before="1"/>
        <w:ind w:left="2690"/>
      </w:pPr>
      <w:r>
        <w:rPr>
          <w:spacing w:val="-2"/>
        </w:rPr>
        <w:t>(a</w:t>
      </w:r>
      <w:proofErr w:type="gramStart"/>
      <w:r>
        <w:rPr>
          <w:spacing w:val="-2"/>
        </w:rPr>
        <w:t>).Equivalent</w:t>
      </w:r>
      <w:proofErr w:type="gramEnd"/>
    </w:p>
    <w:p w14:paraId="122C7150" w14:textId="77777777" w:rsidR="0061601D" w:rsidRDefault="00000000">
      <w:pPr>
        <w:pStyle w:val="BodyText"/>
        <w:ind w:left="1094"/>
      </w:pPr>
      <w:r>
        <w:t>(b</w:t>
      </w:r>
      <w:proofErr w:type="gramStart"/>
      <w:r>
        <w:t>).Not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equivalent</w:t>
      </w:r>
    </w:p>
    <w:p w14:paraId="4E03D238" w14:textId="77777777" w:rsidR="0061601D" w:rsidRDefault="00000000">
      <w:pPr>
        <w:pStyle w:val="BodyText"/>
        <w:ind w:left="1094"/>
      </w:pPr>
      <w:r>
        <w:t>Extend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pointer</w:t>
      </w:r>
      <w:r>
        <w:rPr>
          <w:spacing w:val="-2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(int*,</w:t>
      </w:r>
      <w:r>
        <w:rPr>
          <w:spacing w:val="-2"/>
        </w:rPr>
        <w:t xml:space="preserve"> float*).</w:t>
      </w:r>
    </w:p>
    <w:p w14:paraId="03A4851D" w14:textId="77777777" w:rsidR="0061601D" w:rsidRDefault="0061601D">
      <w:pPr>
        <w:pStyle w:val="BodyText"/>
      </w:pPr>
    </w:p>
    <w:p w14:paraId="59936A0C" w14:textId="77777777" w:rsidR="0061601D" w:rsidRDefault="0061601D">
      <w:pPr>
        <w:pStyle w:val="BodyText"/>
      </w:pPr>
    </w:p>
    <w:p w14:paraId="07583743" w14:textId="77777777" w:rsidR="0061601D" w:rsidRDefault="0061601D">
      <w:pPr>
        <w:pStyle w:val="BodyText"/>
        <w:spacing w:before="79"/>
      </w:pPr>
    </w:p>
    <w:p w14:paraId="5E4CC434" w14:textId="77777777" w:rsidR="0061601D" w:rsidRDefault="00000000">
      <w:pPr>
        <w:pStyle w:val="BodyText"/>
        <w:ind w:left="1094" w:right="2730"/>
      </w:pPr>
      <w:r>
        <w:t>Q</w:t>
      </w:r>
      <w:proofErr w:type="gramStart"/>
      <w:r>
        <w:t>5.You</w:t>
      </w:r>
      <w:proofErr w:type="gramEnd"/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semantic</w:t>
      </w:r>
      <w:r>
        <w:rPr>
          <w:spacing w:val="-4"/>
        </w:rPr>
        <w:t xml:space="preserve"> </w:t>
      </w:r>
      <w:r>
        <w:t>analyzer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detects</w:t>
      </w:r>
      <w:r>
        <w:rPr>
          <w:spacing w:val="-5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errors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arithmetic</w:t>
      </w:r>
      <w:r>
        <w:rPr>
          <w:spacing w:val="-4"/>
        </w:rPr>
        <w:t xml:space="preserve"> </w:t>
      </w:r>
      <w:r>
        <w:t>expressions. Write a C program that:</w:t>
      </w:r>
    </w:p>
    <w:p w14:paraId="420FE7F1" w14:textId="77777777" w:rsidR="0061601D" w:rsidRDefault="00000000">
      <w:pPr>
        <w:pStyle w:val="ListParagraph"/>
        <w:numPr>
          <w:ilvl w:val="0"/>
          <w:numId w:val="3"/>
        </w:numPr>
        <w:tabs>
          <w:tab w:val="left" w:pos="1381"/>
        </w:tabs>
        <w:spacing w:before="1"/>
        <w:ind w:left="1381" w:hanging="287"/>
        <w:rPr>
          <w:sz w:val="20"/>
        </w:rPr>
      </w:pPr>
      <w:r>
        <w:rPr>
          <w:sz w:val="20"/>
        </w:rPr>
        <w:t>Accepts</w:t>
      </w:r>
      <w:r>
        <w:rPr>
          <w:spacing w:val="-6"/>
          <w:sz w:val="20"/>
        </w:rPr>
        <w:t xml:space="preserve"> </w:t>
      </w:r>
      <w:r>
        <w:rPr>
          <w:sz w:val="20"/>
        </w:rPr>
        <w:t>two</w:t>
      </w:r>
      <w:r>
        <w:rPr>
          <w:spacing w:val="-3"/>
          <w:sz w:val="20"/>
        </w:rPr>
        <w:t xml:space="preserve"> </w:t>
      </w:r>
      <w:r>
        <w:rPr>
          <w:sz w:val="20"/>
        </w:rPr>
        <w:t>operands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their</w:t>
      </w:r>
      <w:r>
        <w:rPr>
          <w:spacing w:val="-4"/>
          <w:sz w:val="20"/>
        </w:rPr>
        <w:t xml:space="preserve"> types</w:t>
      </w:r>
    </w:p>
    <w:p w14:paraId="7741D559" w14:textId="77777777" w:rsidR="0061601D" w:rsidRDefault="00000000">
      <w:pPr>
        <w:pStyle w:val="ListParagraph"/>
        <w:numPr>
          <w:ilvl w:val="0"/>
          <w:numId w:val="3"/>
        </w:numPr>
        <w:tabs>
          <w:tab w:val="left" w:pos="1438"/>
        </w:tabs>
        <w:spacing w:before="0" w:line="246" w:lineRule="exact"/>
        <w:ind w:left="1438" w:hanging="344"/>
        <w:rPr>
          <w:sz w:val="20"/>
        </w:rPr>
      </w:pPr>
      <w:r>
        <w:rPr>
          <w:sz w:val="20"/>
        </w:rPr>
        <w:t>Checks</w:t>
      </w:r>
      <w:r>
        <w:rPr>
          <w:spacing w:val="-5"/>
          <w:sz w:val="20"/>
        </w:rPr>
        <w:t xml:space="preserve"> </w:t>
      </w:r>
      <w:r>
        <w:rPr>
          <w:sz w:val="20"/>
        </w:rPr>
        <w:t>whether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operation</w:t>
      </w:r>
      <w:r>
        <w:rPr>
          <w:spacing w:val="-3"/>
          <w:sz w:val="20"/>
        </w:rPr>
        <w:t xml:space="preserve"> </w:t>
      </w:r>
      <w:r>
        <w:rPr>
          <w:sz w:val="20"/>
        </w:rPr>
        <w:t>(e.g.,</w:t>
      </w:r>
      <w:r>
        <w:rPr>
          <w:spacing w:val="2"/>
          <w:sz w:val="20"/>
        </w:rPr>
        <w:t xml:space="preserve"> </w:t>
      </w:r>
      <w:r>
        <w:rPr>
          <w:sz w:val="20"/>
        </w:rPr>
        <w:t>+,</w:t>
      </w:r>
      <w:r>
        <w:rPr>
          <w:spacing w:val="-3"/>
          <w:sz w:val="20"/>
        </w:rPr>
        <w:t xml:space="preserve"> </w:t>
      </w:r>
      <w:r>
        <w:rPr>
          <w:sz w:val="20"/>
        </w:rPr>
        <w:t>*)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valid</w:t>
      </w:r>
    </w:p>
    <w:p w14:paraId="33A2BE81" w14:textId="77777777" w:rsidR="0061601D" w:rsidRDefault="00000000">
      <w:pPr>
        <w:pStyle w:val="ListParagraph"/>
        <w:numPr>
          <w:ilvl w:val="0"/>
          <w:numId w:val="3"/>
        </w:numPr>
        <w:tabs>
          <w:tab w:val="left" w:pos="1493"/>
        </w:tabs>
        <w:spacing w:before="0" w:line="229" w:lineRule="exact"/>
        <w:ind w:left="1493" w:hanging="399"/>
        <w:rPr>
          <w:sz w:val="20"/>
        </w:rPr>
      </w:pPr>
      <w:r>
        <w:rPr>
          <w:spacing w:val="-2"/>
          <w:sz w:val="20"/>
        </w:rPr>
        <w:t>Reports:</w:t>
      </w:r>
    </w:p>
    <w:p w14:paraId="0573286B" w14:textId="77777777" w:rsidR="0061601D" w:rsidRDefault="00000000">
      <w:pPr>
        <w:pStyle w:val="BodyText"/>
        <w:spacing w:before="1"/>
        <w:ind w:left="1094"/>
      </w:pPr>
      <w:r>
        <w:t>(a</w:t>
      </w:r>
      <w:proofErr w:type="gramStart"/>
      <w:r>
        <w:t>).Valid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expression</w:t>
      </w:r>
    </w:p>
    <w:p w14:paraId="2DE24446" w14:textId="77777777" w:rsidR="0061601D" w:rsidRDefault="00000000">
      <w:pPr>
        <w:pStyle w:val="BodyText"/>
        <w:ind w:left="1094"/>
      </w:pPr>
      <w:r>
        <w:t>(b</w:t>
      </w:r>
      <w:proofErr w:type="gramStart"/>
      <w:r>
        <w:t>).Type</w:t>
      </w:r>
      <w:proofErr w:type="gramEnd"/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(e.g.,</w:t>
      </w:r>
      <w:r>
        <w:rPr>
          <w:spacing w:val="1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spacing w:val="-2"/>
        </w:rPr>
        <w:t>char*)</w:t>
      </w:r>
    </w:p>
    <w:p w14:paraId="5C61FC22" w14:textId="77777777" w:rsidR="0061601D" w:rsidRDefault="00000000">
      <w:pPr>
        <w:pStyle w:val="BodyText"/>
        <w:ind w:left="1094"/>
      </w:pPr>
      <w:r>
        <w:t>Demonstrate</w:t>
      </w:r>
      <w:r>
        <w:rPr>
          <w:spacing w:val="-6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compilers</w:t>
      </w:r>
      <w:r>
        <w:rPr>
          <w:spacing w:val="-6"/>
        </w:rPr>
        <w:t xml:space="preserve"> </w:t>
      </w:r>
      <w:r>
        <w:t>detect</w:t>
      </w:r>
      <w:r>
        <w:rPr>
          <w:spacing w:val="-7"/>
        </w:rPr>
        <w:t xml:space="preserve"> </w:t>
      </w:r>
      <w:r>
        <w:t>semantic</w:t>
      </w:r>
      <w:r>
        <w:rPr>
          <w:spacing w:val="-5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rPr>
          <w:spacing w:val="-2"/>
        </w:rPr>
        <w:t>checking</w:t>
      </w:r>
    </w:p>
    <w:p w14:paraId="361281DD" w14:textId="77777777" w:rsidR="0061601D" w:rsidRDefault="0061601D">
      <w:pPr>
        <w:pStyle w:val="BodyText"/>
      </w:pPr>
    </w:p>
    <w:p w14:paraId="7F0CC922" w14:textId="77777777" w:rsidR="0061601D" w:rsidRDefault="0061601D">
      <w:pPr>
        <w:pStyle w:val="BodyText"/>
      </w:pPr>
    </w:p>
    <w:p w14:paraId="288D12FE" w14:textId="77777777" w:rsidR="0061601D" w:rsidRDefault="0061601D">
      <w:pPr>
        <w:pStyle w:val="BodyText"/>
        <w:spacing w:before="190"/>
      </w:pPr>
    </w:p>
    <w:p w14:paraId="471E54A4" w14:textId="77777777" w:rsidR="0061601D" w:rsidRDefault="00000000">
      <w:pPr>
        <w:pStyle w:val="Heading2"/>
        <w:spacing w:before="1" w:after="3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RUBRICS</w:t>
      </w:r>
      <w:r>
        <w:rPr>
          <w:b/>
          <w:bCs/>
          <w:color w:val="000000" w:themeColor="text1"/>
          <w:spacing w:val="-13"/>
        </w:rPr>
        <w:t xml:space="preserve"> </w:t>
      </w:r>
      <w:r>
        <w:rPr>
          <w:b/>
          <w:bCs/>
          <w:color w:val="000000" w:themeColor="text1"/>
        </w:rPr>
        <w:t>FOR</w:t>
      </w:r>
      <w:r>
        <w:rPr>
          <w:b/>
          <w:bCs/>
          <w:color w:val="000000" w:themeColor="text1"/>
          <w:spacing w:val="-8"/>
        </w:rPr>
        <w:t xml:space="preserve"> </w:t>
      </w:r>
      <w:r>
        <w:rPr>
          <w:b/>
          <w:bCs/>
          <w:color w:val="000000" w:themeColor="text1"/>
          <w:spacing w:val="-2"/>
        </w:rPr>
        <w:t>CALCULATION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339"/>
        <w:gridCol w:w="2196"/>
        <w:gridCol w:w="1836"/>
        <w:gridCol w:w="1810"/>
        <w:gridCol w:w="1718"/>
      </w:tblGrid>
      <w:tr w:rsidR="0061601D" w14:paraId="2CFA1AA8" w14:textId="77777777">
        <w:trPr>
          <w:trHeight w:val="541"/>
        </w:trPr>
        <w:tc>
          <w:tcPr>
            <w:tcW w:w="1560" w:type="dxa"/>
          </w:tcPr>
          <w:p w14:paraId="71A20485" w14:textId="77777777" w:rsidR="0061601D" w:rsidRDefault="00000000">
            <w:pPr>
              <w:pStyle w:val="TableParagraph"/>
              <w:spacing w:before="170"/>
              <w:ind w:left="7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Criteria</w:t>
            </w:r>
          </w:p>
        </w:tc>
        <w:tc>
          <w:tcPr>
            <w:tcW w:w="1339" w:type="dxa"/>
          </w:tcPr>
          <w:p w14:paraId="6F946690" w14:textId="77777777" w:rsidR="0061601D" w:rsidRDefault="00000000">
            <w:pPr>
              <w:pStyle w:val="TableParagraph"/>
              <w:spacing w:before="170"/>
              <w:ind w:left="5" w:right="2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Weightage</w:t>
            </w:r>
          </w:p>
        </w:tc>
        <w:tc>
          <w:tcPr>
            <w:tcW w:w="2196" w:type="dxa"/>
          </w:tcPr>
          <w:p w14:paraId="2B2F9315" w14:textId="77777777" w:rsidR="0061601D" w:rsidRDefault="00000000">
            <w:pPr>
              <w:pStyle w:val="TableParagraph"/>
              <w:spacing w:before="170"/>
              <w:ind w:left="141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Level</w:t>
            </w:r>
            <w:r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4</w:t>
            </w:r>
            <w:r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–</w:t>
            </w: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Exemplary</w:t>
            </w:r>
          </w:p>
        </w:tc>
        <w:tc>
          <w:tcPr>
            <w:tcW w:w="1836" w:type="dxa"/>
          </w:tcPr>
          <w:p w14:paraId="5B2A4E57" w14:textId="77777777" w:rsidR="0061601D" w:rsidRDefault="00000000">
            <w:pPr>
              <w:pStyle w:val="TableParagraph"/>
              <w:spacing w:before="22" w:line="250" w:lineRule="atLeast"/>
              <w:ind w:left="485" w:right="418" w:firstLine="38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Level 3</w:t>
            </w:r>
            <w:r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 xml:space="preserve">– </w:t>
            </w: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Proficient</w:t>
            </w:r>
          </w:p>
        </w:tc>
        <w:tc>
          <w:tcPr>
            <w:tcW w:w="1810" w:type="dxa"/>
          </w:tcPr>
          <w:p w14:paraId="010C44EA" w14:textId="77777777" w:rsidR="0061601D" w:rsidRDefault="00000000">
            <w:pPr>
              <w:pStyle w:val="TableParagraph"/>
              <w:spacing w:before="22" w:line="250" w:lineRule="atLeast"/>
              <w:ind w:left="366" w:right="357" w:firstLine="117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Level 2 – </w:t>
            </w: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Developing</w:t>
            </w:r>
          </w:p>
        </w:tc>
        <w:tc>
          <w:tcPr>
            <w:tcW w:w="1718" w:type="dxa"/>
          </w:tcPr>
          <w:p w14:paraId="4EBC684C" w14:textId="77777777" w:rsidR="0061601D" w:rsidRDefault="00000000">
            <w:pPr>
              <w:pStyle w:val="TableParagraph"/>
              <w:spacing w:before="22" w:line="250" w:lineRule="atLeast"/>
              <w:ind w:left="371" w:right="359" w:firstLine="67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Level 1 – </w:t>
            </w: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Beginning</w:t>
            </w:r>
          </w:p>
        </w:tc>
      </w:tr>
      <w:tr w:rsidR="0061601D" w14:paraId="3CDD30ED" w14:textId="77777777">
        <w:trPr>
          <w:trHeight w:val="1814"/>
        </w:trPr>
        <w:tc>
          <w:tcPr>
            <w:tcW w:w="1560" w:type="dxa"/>
          </w:tcPr>
          <w:p w14:paraId="11DD6551" w14:textId="77777777" w:rsidR="0061601D" w:rsidRDefault="0061601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  <w:p w14:paraId="7584966F" w14:textId="77777777" w:rsidR="0061601D" w:rsidRDefault="0061601D">
            <w:pPr>
              <w:pStyle w:val="TableParagraph"/>
              <w:spacing w:before="208"/>
              <w:rPr>
                <w:rFonts w:ascii="Times New Roman" w:hAnsi="Times New Roman" w:cs="Times New Roman"/>
                <w:sz w:val="20"/>
              </w:rPr>
            </w:pPr>
          </w:p>
          <w:p w14:paraId="7A8C217F" w14:textId="77777777" w:rsidR="0061601D" w:rsidRDefault="00000000">
            <w:pPr>
              <w:pStyle w:val="TableParagraph"/>
              <w:spacing w:before="1" w:line="273" w:lineRule="auto"/>
              <w:ind w:left="280" w:right="97" w:hanging="11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Understanding </w:t>
            </w:r>
            <w:r>
              <w:rPr>
                <w:rFonts w:ascii="Times New Roman" w:hAnsi="Times New Roman" w:cs="Times New Roman"/>
                <w:sz w:val="20"/>
              </w:rPr>
              <w:t>of</w:t>
            </w:r>
            <w:r>
              <w:rPr>
                <w:rFonts w:ascii="Times New Roman" w:hAnsi="Times New Roman" w:cs="Times New Roman"/>
                <w:spacing w:val="-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Concepts</w:t>
            </w:r>
          </w:p>
        </w:tc>
        <w:tc>
          <w:tcPr>
            <w:tcW w:w="1339" w:type="dxa"/>
          </w:tcPr>
          <w:p w14:paraId="6CEE0B08" w14:textId="77777777" w:rsidR="0061601D" w:rsidRDefault="0061601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  <w:p w14:paraId="032A2287" w14:textId="77777777" w:rsidR="0061601D" w:rsidRDefault="0061601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  <w:p w14:paraId="027B48D3" w14:textId="77777777" w:rsidR="0061601D" w:rsidRDefault="0061601D">
            <w:pPr>
              <w:pStyle w:val="TableParagraph"/>
              <w:spacing w:before="110"/>
              <w:rPr>
                <w:rFonts w:ascii="Times New Roman" w:hAnsi="Times New Roman" w:cs="Times New Roman"/>
                <w:sz w:val="20"/>
              </w:rPr>
            </w:pPr>
          </w:p>
          <w:p w14:paraId="4EA56779" w14:textId="77777777" w:rsidR="0061601D" w:rsidRDefault="00000000">
            <w:pPr>
              <w:pStyle w:val="TableParagraph"/>
              <w:spacing w:before="1"/>
              <w:ind w:left="5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25</w:t>
            </w:r>
          </w:p>
        </w:tc>
        <w:tc>
          <w:tcPr>
            <w:tcW w:w="2196" w:type="dxa"/>
          </w:tcPr>
          <w:p w14:paraId="3A7F6CDC" w14:textId="77777777" w:rsidR="0061601D" w:rsidRDefault="00000000">
            <w:pPr>
              <w:pStyle w:val="TableParagraph"/>
              <w:spacing w:before="49" w:line="256" w:lineRule="auto"/>
              <w:ind w:left="158" w:right="135" w:firstLine="42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Demonstrates thorough </w:t>
            </w:r>
            <w:r>
              <w:rPr>
                <w:rFonts w:ascii="Times New Roman" w:hAnsi="Times New Roman" w:cs="Times New Roman"/>
                <w:sz w:val="20"/>
              </w:rPr>
              <w:t>understanding</w:t>
            </w:r>
            <w:r>
              <w:rPr>
                <w:rFonts w:ascii="Times New Roman" w:hAnsi="Times New Roman" w:cs="Times New Roman"/>
                <w:spacing w:val="-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and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effectively</w:t>
            </w:r>
            <w:r>
              <w:rPr>
                <w:rFonts w:ascii="Times New Roman" w:hAnsi="Times New Roman" w:cs="Times New Roman"/>
                <w:spacing w:val="-19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integrates multiple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concepts/</w:t>
            </w:r>
            <w:proofErr w:type="spellStart"/>
            <w:r>
              <w:rPr>
                <w:rFonts w:ascii="Times New Roman" w:hAnsi="Times New Roman" w:cs="Times New Roman"/>
                <w:spacing w:val="-4"/>
                <w:sz w:val="20"/>
              </w:rPr>
              <w:t>technologie</w:t>
            </w:r>
            <w:proofErr w:type="spellEnd"/>
          </w:p>
          <w:p w14:paraId="4580194D" w14:textId="77777777" w:rsidR="0061601D" w:rsidRDefault="00000000">
            <w:pPr>
              <w:pStyle w:val="TableParagraph"/>
              <w:spacing w:before="15"/>
              <w:ind w:left="1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w w:val="120"/>
                <w:sz w:val="20"/>
              </w:rPr>
              <w:t>s</w:t>
            </w:r>
          </w:p>
        </w:tc>
        <w:tc>
          <w:tcPr>
            <w:tcW w:w="1836" w:type="dxa"/>
          </w:tcPr>
          <w:p w14:paraId="5E576F98" w14:textId="77777777" w:rsidR="0061601D" w:rsidRDefault="0061601D">
            <w:pPr>
              <w:pStyle w:val="TableParagraph"/>
              <w:spacing w:before="74"/>
              <w:rPr>
                <w:rFonts w:ascii="Times New Roman" w:hAnsi="Times New Roman" w:cs="Times New Roman"/>
                <w:sz w:val="20"/>
              </w:rPr>
            </w:pPr>
          </w:p>
          <w:p w14:paraId="5B610524" w14:textId="77777777" w:rsidR="0061601D" w:rsidRDefault="00000000">
            <w:pPr>
              <w:pStyle w:val="TableParagraph"/>
              <w:spacing w:line="252" w:lineRule="auto"/>
              <w:ind w:left="322" w:right="254" w:firstLine="13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 xml:space="preserve">Good understanding </w:t>
            </w:r>
            <w:r>
              <w:rPr>
                <w:rFonts w:ascii="Times New Roman" w:hAnsi="Times New Roman" w:cs="Times New Roman"/>
                <w:sz w:val="20"/>
              </w:rPr>
              <w:t>with</w:t>
            </w:r>
            <w:r>
              <w:rPr>
                <w:rFonts w:ascii="Times New Roman" w:hAnsi="Times New Roman" w:cs="Times New Roman"/>
                <w:spacing w:val="-18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proper</w:t>
            </w:r>
          </w:p>
          <w:p w14:paraId="340F17A3" w14:textId="77777777" w:rsidR="0061601D" w:rsidRDefault="00000000">
            <w:pPr>
              <w:pStyle w:val="TableParagraph"/>
              <w:spacing w:line="273" w:lineRule="auto"/>
              <w:ind w:left="67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6"/>
                <w:sz w:val="20"/>
              </w:rPr>
              <w:t>integration</w:t>
            </w:r>
            <w:r>
              <w:rPr>
                <w:rFonts w:ascii="Times New Roman" w:hAnsi="Times New Roman" w:cs="Times New Roman"/>
                <w:spacing w:val="-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6"/>
                <w:sz w:val="20"/>
              </w:rPr>
              <w:t>of</w:t>
            </w:r>
            <w:r>
              <w:rPr>
                <w:rFonts w:ascii="Times New Roman" w:hAnsi="Times New Roman" w:cs="Times New Roman"/>
                <w:spacing w:val="-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6"/>
                <w:sz w:val="20"/>
              </w:rPr>
              <w:t xml:space="preserve">most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concepts</w:t>
            </w:r>
          </w:p>
        </w:tc>
        <w:tc>
          <w:tcPr>
            <w:tcW w:w="1810" w:type="dxa"/>
          </w:tcPr>
          <w:p w14:paraId="420A8EB9" w14:textId="77777777" w:rsidR="0061601D" w:rsidRDefault="0061601D">
            <w:pPr>
              <w:pStyle w:val="TableParagraph"/>
              <w:spacing w:before="194"/>
              <w:rPr>
                <w:rFonts w:ascii="Times New Roman" w:hAnsi="Times New Roman" w:cs="Times New Roman"/>
                <w:sz w:val="20"/>
              </w:rPr>
            </w:pPr>
          </w:p>
          <w:p w14:paraId="2A122620" w14:textId="77777777" w:rsidR="0061601D" w:rsidRDefault="00000000">
            <w:pPr>
              <w:pStyle w:val="TableParagraph"/>
              <w:spacing w:line="259" w:lineRule="auto"/>
              <w:ind w:left="226" w:right="162" w:firstLine="1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 xml:space="preserve">Basic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understanding; </w:t>
            </w:r>
            <w:r>
              <w:rPr>
                <w:rFonts w:ascii="Times New Roman" w:hAnsi="Times New Roman" w:cs="Times New Roman"/>
                <w:w w:val="90"/>
                <w:sz w:val="20"/>
              </w:rPr>
              <w:t>limited</w:t>
            </w:r>
            <w:r>
              <w:rPr>
                <w:rFonts w:ascii="Times New Roman" w:hAnsi="Times New Roman" w:cs="Times New Roman"/>
                <w:spacing w:val="-7"/>
                <w:w w:val="9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w w:val="90"/>
                <w:sz w:val="20"/>
              </w:rPr>
              <w:t>or</w:t>
            </w:r>
            <w:r>
              <w:rPr>
                <w:rFonts w:ascii="Times New Roman" w:hAnsi="Times New Roman" w:cs="Times New Roman"/>
                <w:spacing w:val="-8"/>
                <w:w w:val="9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w w:val="90"/>
                <w:sz w:val="20"/>
              </w:rPr>
              <w:t xml:space="preserve">partial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integration</w:t>
            </w:r>
          </w:p>
        </w:tc>
        <w:tc>
          <w:tcPr>
            <w:tcW w:w="1718" w:type="dxa"/>
          </w:tcPr>
          <w:p w14:paraId="154D6814" w14:textId="77777777" w:rsidR="0061601D" w:rsidRDefault="0061601D">
            <w:pPr>
              <w:pStyle w:val="TableParagraph"/>
              <w:spacing w:before="45"/>
              <w:rPr>
                <w:rFonts w:ascii="Times New Roman" w:hAnsi="Times New Roman" w:cs="Times New Roman"/>
                <w:sz w:val="20"/>
              </w:rPr>
            </w:pPr>
          </w:p>
          <w:p w14:paraId="559E818F" w14:textId="77777777" w:rsidR="0061601D" w:rsidRDefault="00000000">
            <w:pPr>
              <w:pStyle w:val="TableParagraph"/>
              <w:spacing w:line="271" w:lineRule="auto"/>
              <w:ind w:left="234" w:right="167" w:firstLine="46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 xml:space="preserve">Poor understanding; </w:t>
            </w:r>
            <w:r>
              <w:rPr>
                <w:rFonts w:ascii="Times New Roman" w:hAnsi="Times New Roman" w:cs="Times New Roman"/>
                <w:sz w:val="20"/>
              </w:rPr>
              <w:t>unable</w:t>
            </w:r>
            <w:r>
              <w:rPr>
                <w:rFonts w:ascii="Times New Roman" w:hAnsi="Times New Roman" w:cs="Times New Roman"/>
                <w:spacing w:val="-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to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integrate concepts</w:t>
            </w:r>
          </w:p>
        </w:tc>
      </w:tr>
      <w:tr w:rsidR="0061601D" w14:paraId="3B729FDE" w14:textId="77777777">
        <w:trPr>
          <w:trHeight w:val="1266"/>
        </w:trPr>
        <w:tc>
          <w:tcPr>
            <w:tcW w:w="1560" w:type="dxa"/>
          </w:tcPr>
          <w:p w14:paraId="0CAAD61B" w14:textId="77777777" w:rsidR="0061601D" w:rsidRDefault="0061601D">
            <w:pPr>
              <w:pStyle w:val="TableParagraph"/>
              <w:spacing w:before="165"/>
              <w:rPr>
                <w:rFonts w:ascii="Times New Roman" w:hAnsi="Times New Roman" w:cs="Times New Roman"/>
                <w:sz w:val="20"/>
              </w:rPr>
            </w:pPr>
          </w:p>
          <w:p w14:paraId="10E493C4" w14:textId="77777777" w:rsidR="0061601D" w:rsidRDefault="00000000">
            <w:pPr>
              <w:pStyle w:val="TableParagraph"/>
              <w:spacing w:line="273" w:lineRule="auto"/>
              <w:ind w:left="510" w:right="97" w:hanging="27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6"/>
                <w:sz w:val="20"/>
              </w:rPr>
              <w:t xml:space="preserve">Experimental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Design</w:t>
            </w:r>
          </w:p>
        </w:tc>
        <w:tc>
          <w:tcPr>
            <w:tcW w:w="1339" w:type="dxa"/>
          </w:tcPr>
          <w:p w14:paraId="2C058465" w14:textId="77777777" w:rsidR="0061601D" w:rsidRDefault="0061601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  <w:p w14:paraId="6AB4E763" w14:textId="77777777" w:rsidR="0061601D" w:rsidRDefault="0061601D">
            <w:pPr>
              <w:pStyle w:val="TableParagraph"/>
              <w:spacing w:before="67"/>
              <w:rPr>
                <w:rFonts w:ascii="Times New Roman" w:hAnsi="Times New Roman" w:cs="Times New Roman"/>
                <w:sz w:val="20"/>
              </w:rPr>
            </w:pPr>
          </w:p>
          <w:p w14:paraId="391DB2DB" w14:textId="77777777" w:rsidR="0061601D" w:rsidRDefault="00000000">
            <w:pPr>
              <w:pStyle w:val="TableParagraph"/>
              <w:ind w:left="5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30</w:t>
            </w:r>
          </w:p>
        </w:tc>
        <w:tc>
          <w:tcPr>
            <w:tcW w:w="2196" w:type="dxa"/>
          </w:tcPr>
          <w:p w14:paraId="436358FF" w14:textId="77777777" w:rsidR="0061601D" w:rsidRDefault="00000000">
            <w:pPr>
              <w:pStyle w:val="TableParagraph"/>
              <w:spacing w:before="150" w:line="252" w:lineRule="auto"/>
              <w:ind w:left="80" w:right="13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 xml:space="preserve">Well-planned,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systematic</w:t>
            </w:r>
          </w:p>
          <w:p w14:paraId="5559F585" w14:textId="77777777" w:rsidR="0061601D" w:rsidRDefault="00000000">
            <w:pPr>
              <w:pStyle w:val="TableParagraph"/>
              <w:spacing w:before="2" w:line="273" w:lineRule="auto"/>
              <w:ind w:left="80" w:right="15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6"/>
                <w:sz w:val="20"/>
              </w:rPr>
              <w:t>implementation</w:t>
            </w:r>
            <w:r>
              <w:rPr>
                <w:rFonts w:ascii="Times New Roman" w:hAnsi="Times New Roman" w:cs="Times New Roman"/>
                <w:spacing w:val="-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6"/>
                <w:sz w:val="20"/>
              </w:rPr>
              <w:t xml:space="preserve">with </w:t>
            </w:r>
            <w:r>
              <w:rPr>
                <w:rFonts w:ascii="Times New Roman" w:hAnsi="Times New Roman" w:cs="Times New Roman"/>
                <w:sz w:val="20"/>
              </w:rPr>
              <w:t>optimal</w:t>
            </w:r>
            <w:r>
              <w:rPr>
                <w:rFonts w:ascii="Times New Roman" w:hAnsi="Times New Roman" w:cs="Times New Roman"/>
                <w:spacing w:val="-18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solution</w:t>
            </w:r>
          </w:p>
        </w:tc>
        <w:tc>
          <w:tcPr>
            <w:tcW w:w="1836" w:type="dxa"/>
          </w:tcPr>
          <w:p w14:paraId="772CC2B5" w14:textId="77777777" w:rsidR="0061601D" w:rsidRDefault="0061601D">
            <w:pPr>
              <w:pStyle w:val="TableParagraph"/>
              <w:spacing w:before="35"/>
              <w:rPr>
                <w:rFonts w:ascii="Times New Roman" w:hAnsi="Times New Roman" w:cs="Times New Roman"/>
                <w:sz w:val="20"/>
              </w:rPr>
            </w:pPr>
          </w:p>
          <w:p w14:paraId="0B36A054" w14:textId="77777777" w:rsidR="0061601D" w:rsidRDefault="00000000">
            <w:pPr>
              <w:pStyle w:val="TableParagraph"/>
              <w:spacing w:line="271" w:lineRule="auto"/>
              <w:ind w:left="192" w:firstLine="44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Correct implementation with</w:t>
            </w:r>
            <w:r>
              <w:rPr>
                <w:rFonts w:ascii="Times New Roman" w:hAnsi="Times New Roman" w:cs="Times New Roman"/>
                <w:spacing w:val="-19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minor</w:t>
            </w:r>
            <w:r>
              <w:rPr>
                <w:rFonts w:ascii="Times New Roman" w:hAnsi="Times New Roman" w:cs="Times New Roman"/>
                <w:spacing w:val="-19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issues</w:t>
            </w:r>
          </w:p>
        </w:tc>
        <w:tc>
          <w:tcPr>
            <w:tcW w:w="1810" w:type="dxa"/>
          </w:tcPr>
          <w:p w14:paraId="49B172AF" w14:textId="77777777" w:rsidR="0061601D" w:rsidRDefault="00000000">
            <w:pPr>
              <w:pStyle w:val="TableParagraph"/>
              <w:spacing w:before="150" w:line="252" w:lineRule="auto"/>
              <w:ind w:left="243" w:firstLine="45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Basic </w:t>
            </w:r>
            <w:r>
              <w:rPr>
                <w:rFonts w:ascii="Times New Roman" w:hAnsi="Times New Roman" w:cs="Times New Roman"/>
                <w:spacing w:val="-6"/>
                <w:sz w:val="20"/>
              </w:rPr>
              <w:t>implementation</w:t>
            </w:r>
          </w:p>
          <w:p w14:paraId="378977F2" w14:textId="77777777" w:rsidR="0061601D" w:rsidRDefault="00000000">
            <w:pPr>
              <w:pStyle w:val="TableParagraph"/>
              <w:spacing w:before="2" w:line="273" w:lineRule="auto"/>
              <w:ind w:left="356" w:firstLine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6"/>
                <w:sz w:val="20"/>
              </w:rPr>
              <w:t>with</w:t>
            </w:r>
            <w:r>
              <w:rPr>
                <w:rFonts w:ascii="Times New Roman" w:hAnsi="Times New Roman" w:cs="Times New Roman"/>
                <w:spacing w:val="-19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6"/>
                <w:sz w:val="20"/>
              </w:rPr>
              <w:t>errors</w:t>
            </w:r>
            <w:r>
              <w:rPr>
                <w:rFonts w:ascii="Times New Roman" w:hAnsi="Times New Roman" w:cs="Times New Roman"/>
                <w:spacing w:val="-21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6"/>
                <w:sz w:val="20"/>
              </w:rPr>
              <w:t xml:space="preserve">or 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>inefficiencies</w:t>
            </w:r>
          </w:p>
        </w:tc>
        <w:tc>
          <w:tcPr>
            <w:tcW w:w="1718" w:type="dxa"/>
          </w:tcPr>
          <w:p w14:paraId="2FCB469F" w14:textId="77777777" w:rsidR="0061601D" w:rsidRDefault="0061601D">
            <w:pPr>
              <w:pStyle w:val="TableParagraph"/>
              <w:spacing w:before="35"/>
              <w:rPr>
                <w:rFonts w:ascii="Times New Roman" w:hAnsi="Times New Roman" w:cs="Times New Roman"/>
                <w:sz w:val="20"/>
              </w:rPr>
            </w:pPr>
          </w:p>
          <w:p w14:paraId="24611516" w14:textId="77777777" w:rsidR="0061601D" w:rsidRDefault="00000000">
            <w:pPr>
              <w:pStyle w:val="TableParagraph"/>
              <w:spacing w:line="271" w:lineRule="auto"/>
              <w:ind w:left="200" w:right="130" w:hanging="5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Incorrect</w:t>
            </w:r>
            <w:r>
              <w:rPr>
                <w:rFonts w:ascii="Times New Roman" w:hAnsi="Times New Roman" w:cs="Times New Roman"/>
                <w:spacing w:val="-2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or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incomplete </w:t>
            </w:r>
            <w:r>
              <w:rPr>
                <w:rFonts w:ascii="Times New Roman" w:hAnsi="Times New Roman" w:cs="Times New Roman"/>
                <w:spacing w:val="-6"/>
                <w:sz w:val="20"/>
              </w:rPr>
              <w:t>implementation</w:t>
            </w:r>
          </w:p>
        </w:tc>
      </w:tr>
      <w:tr w:rsidR="0061601D" w14:paraId="3C25FDF3" w14:textId="77777777">
        <w:trPr>
          <w:trHeight w:val="1326"/>
        </w:trPr>
        <w:tc>
          <w:tcPr>
            <w:tcW w:w="1560" w:type="dxa"/>
          </w:tcPr>
          <w:p w14:paraId="376BEE4D" w14:textId="77777777" w:rsidR="0061601D" w:rsidRDefault="0061601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  <w:p w14:paraId="42A1D3F8" w14:textId="77777777" w:rsidR="0061601D" w:rsidRDefault="0061601D">
            <w:pPr>
              <w:pStyle w:val="TableParagraph"/>
              <w:spacing w:before="98"/>
              <w:rPr>
                <w:rFonts w:ascii="Times New Roman" w:hAnsi="Times New Roman" w:cs="Times New Roman"/>
                <w:sz w:val="20"/>
              </w:rPr>
            </w:pPr>
          </w:p>
          <w:p w14:paraId="554D9C52" w14:textId="77777777" w:rsidR="0061601D" w:rsidRDefault="00000000">
            <w:pPr>
              <w:pStyle w:val="TableParagraph"/>
              <w:ind w:left="7" w:right="3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Use</w:t>
            </w:r>
            <w:r>
              <w:rPr>
                <w:rFonts w:ascii="Times New Roman" w:hAnsi="Times New Roman" w:cs="Times New Roman"/>
                <w:spacing w:val="-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of</w:t>
            </w:r>
            <w:r>
              <w:rPr>
                <w:rFonts w:ascii="Times New Roman" w:hAnsi="Times New Roman" w:cs="Times New Roman"/>
                <w:spacing w:val="-19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Tools</w:t>
            </w:r>
          </w:p>
        </w:tc>
        <w:tc>
          <w:tcPr>
            <w:tcW w:w="1339" w:type="dxa"/>
          </w:tcPr>
          <w:p w14:paraId="1D72DDB8" w14:textId="77777777" w:rsidR="0061601D" w:rsidRDefault="0061601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  <w:p w14:paraId="5AB08CD8" w14:textId="77777777" w:rsidR="0061601D" w:rsidRDefault="0061601D">
            <w:pPr>
              <w:pStyle w:val="TableParagraph"/>
              <w:spacing w:before="98"/>
              <w:rPr>
                <w:rFonts w:ascii="Times New Roman" w:hAnsi="Times New Roman" w:cs="Times New Roman"/>
                <w:sz w:val="20"/>
              </w:rPr>
            </w:pPr>
          </w:p>
          <w:p w14:paraId="421832BB" w14:textId="77777777" w:rsidR="0061601D" w:rsidRDefault="00000000">
            <w:pPr>
              <w:pStyle w:val="TableParagraph"/>
              <w:ind w:left="5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2196" w:type="dxa"/>
          </w:tcPr>
          <w:p w14:paraId="355EF7DE" w14:textId="77777777" w:rsidR="0061601D" w:rsidRDefault="00000000">
            <w:pPr>
              <w:pStyle w:val="TableParagraph"/>
              <w:spacing w:before="49" w:line="252" w:lineRule="auto"/>
              <w:ind w:left="80" w:right="15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Effective</w:t>
            </w:r>
            <w:r>
              <w:rPr>
                <w:rFonts w:ascii="Times New Roman" w:hAnsi="Times New Roman" w:cs="Times New Roman"/>
                <w:spacing w:val="-2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and</w:t>
            </w:r>
            <w:r>
              <w:rPr>
                <w:rFonts w:ascii="Times New Roman" w:hAnsi="Times New Roman" w:cs="Times New Roman"/>
                <w:spacing w:val="-19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 xml:space="preserve">advanced </w:t>
            </w:r>
            <w:r>
              <w:rPr>
                <w:rFonts w:ascii="Times New Roman" w:hAnsi="Times New Roman" w:cs="Times New Roman"/>
                <w:sz w:val="20"/>
              </w:rPr>
              <w:t>use</w:t>
            </w:r>
            <w:r>
              <w:rPr>
                <w:rFonts w:ascii="Times New Roman" w:hAnsi="Times New Roman" w:cs="Times New Roman"/>
                <w:spacing w:val="-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of</w:t>
            </w:r>
          </w:p>
          <w:p w14:paraId="1757C183" w14:textId="77777777" w:rsidR="0061601D" w:rsidRDefault="00000000">
            <w:pPr>
              <w:pStyle w:val="TableParagraph"/>
              <w:spacing w:before="2" w:line="271" w:lineRule="auto"/>
              <w:ind w:left="151" w:right="85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 xml:space="preserve">tools/technologies </w:t>
            </w:r>
            <w:r>
              <w:rPr>
                <w:rFonts w:ascii="Times New Roman" w:hAnsi="Times New Roman" w:cs="Times New Roman"/>
                <w:sz w:val="20"/>
              </w:rPr>
              <w:t>with</w:t>
            </w:r>
            <w:r>
              <w:rPr>
                <w:rFonts w:ascii="Times New Roman" w:hAnsi="Times New Roman" w:cs="Times New Roman"/>
                <w:spacing w:val="-18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proper</w:t>
            </w:r>
          </w:p>
          <w:p w14:paraId="1CA78B78" w14:textId="77777777" w:rsidR="0061601D" w:rsidRDefault="00000000">
            <w:pPr>
              <w:pStyle w:val="TableParagraph"/>
              <w:spacing w:before="1"/>
              <w:ind w:left="88" w:right="8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configuration</w:t>
            </w:r>
          </w:p>
        </w:tc>
        <w:tc>
          <w:tcPr>
            <w:tcW w:w="1836" w:type="dxa"/>
          </w:tcPr>
          <w:p w14:paraId="629E3C01" w14:textId="77777777" w:rsidR="0061601D" w:rsidRDefault="0061601D">
            <w:pPr>
              <w:pStyle w:val="TableParagraph"/>
              <w:spacing w:before="64"/>
              <w:rPr>
                <w:rFonts w:ascii="Times New Roman" w:hAnsi="Times New Roman" w:cs="Times New Roman"/>
                <w:sz w:val="20"/>
              </w:rPr>
            </w:pPr>
          </w:p>
          <w:p w14:paraId="6B70E227" w14:textId="77777777" w:rsidR="0061601D" w:rsidRDefault="00000000">
            <w:pPr>
              <w:pStyle w:val="TableParagraph"/>
              <w:spacing w:line="271" w:lineRule="auto"/>
              <w:ind w:left="67" w:right="4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Appropriate</w:t>
            </w:r>
            <w:r>
              <w:rPr>
                <w:rFonts w:ascii="Times New Roman" w:hAnsi="Times New Roman" w:cs="Times New Roman"/>
                <w:spacing w:val="-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use</w:t>
            </w:r>
            <w:r>
              <w:rPr>
                <w:rFonts w:ascii="Times New Roman" w:hAnsi="Times New Roman" w:cs="Times New Roman"/>
                <w:spacing w:val="-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 xml:space="preserve">of </w:t>
            </w:r>
            <w:r>
              <w:rPr>
                <w:rFonts w:ascii="Times New Roman" w:hAnsi="Times New Roman" w:cs="Times New Roman"/>
                <w:sz w:val="20"/>
              </w:rPr>
              <w:t>tools</w:t>
            </w:r>
            <w:r>
              <w:rPr>
                <w:rFonts w:ascii="Times New Roman" w:hAnsi="Times New Roman" w:cs="Times New Roman"/>
                <w:spacing w:val="-21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with</w:t>
            </w:r>
            <w:r>
              <w:rPr>
                <w:rFonts w:ascii="Times New Roman" w:hAnsi="Times New Roman" w:cs="Times New Roman"/>
                <w:spacing w:val="-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correct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execution</w:t>
            </w:r>
          </w:p>
        </w:tc>
        <w:tc>
          <w:tcPr>
            <w:tcW w:w="1810" w:type="dxa"/>
          </w:tcPr>
          <w:p w14:paraId="64A0F2AB" w14:textId="77777777" w:rsidR="0061601D" w:rsidRDefault="0061601D">
            <w:pPr>
              <w:pStyle w:val="TableParagraph"/>
              <w:spacing w:before="64"/>
              <w:rPr>
                <w:rFonts w:ascii="Times New Roman" w:hAnsi="Times New Roman" w:cs="Times New Roman"/>
                <w:sz w:val="20"/>
              </w:rPr>
            </w:pPr>
          </w:p>
          <w:p w14:paraId="0D8A77BF" w14:textId="77777777" w:rsidR="0061601D" w:rsidRDefault="00000000">
            <w:pPr>
              <w:pStyle w:val="TableParagraph"/>
              <w:spacing w:line="271" w:lineRule="auto"/>
              <w:ind w:left="168" w:right="103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Limited</w:t>
            </w:r>
            <w:r>
              <w:rPr>
                <w:rFonts w:ascii="Times New Roman" w:hAnsi="Times New Roman" w:cs="Times New Roman"/>
                <w:spacing w:val="-18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or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inconsistent</w:t>
            </w:r>
            <w:r>
              <w:rPr>
                <w:rFonts w:ascii="Times New Roman" w:hAnsi="Times New Roman" w:cs="Times New Roman"/>
                <w:spacing w:val="-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use </w:t>
            </w:r>
            <w:r>
              <w:rPr>
                <w:rFonts w:ascii="Times New Roman" w:hAnsi="Times New Roman" w:cs="Times New Roman"/>
                <w:sz w:val="20"/>
              </w:rPr>
              <w:t>of</w:t>
            </w:r>
            <w:r>
              <w:rPr>
                <w:rFonts w:ascii="Times New Roman" w:hAnsi="Times New Roman" w:cs="Times New Roman"/>
                <w:spacing w:val="-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tools</w:t>
            </w:r>
          </w:p>
        </w:tc>
        <w:tc>
          <w:tcPr>
            <w:tcW w:w="1718" w:type="dxa"/>
          </w:tcPr>
          <w:p w14:paraId="142083E6" w14:textId="77777777" w:rsidR="0061601D" w:rsidRDefault="0061601D">
            <w:pPr>
              <w:pStyle w:val="TableParagraph"/>
              <w:spacing w:before="64"/>
              <w:rPr>
                <w:rFonts w:ascii="Times New Roman" w:hAnsi="Times New Roman" w:cs="Times New Roman"/>
                <w:sz w:val="20"/>
              </w:rPr>
            </w:pPr>
          </w:p>
          <w:p w14:paraId="3E70DA28" w14:textId="77777777" w:rsidR="0061601D" w:rsidRDefault="00000000">
            <w:pPr>
              <w:pStyle w:val="TableParagraph"/>
              <w:spacing w:line="273" w:lineRule="auto"/>
              <w:ind w:left="253" w:right="178" w:firstLine="13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Incorrect</w:t>
            </w:r>
            <w:r>
              <w:rPr>
                <w:rFonts w:ascii="Times New Roman" w:hAnsi="Times New Roman" w:cs="Times New Roman"/>
                <w:spacing w:val="-2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or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minimal</w:t>
            </w:r>
            <w:r>
              <w:rPr>
                <w:rFonts w:ascii="Times New Roman" w:hAnsi="Times New Roman" w:cs="Times New Roman"/>
                <w:spacing w:val="-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use</w:t>
            </w:r>
            <w:r>
              <w:rPr>
                <w:rFonts w:ascii="Times New Roman" w:hAnsi="Times New Roman" w:cs="Times New Roman"/>
                <w:spacing w:val="-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of</w:t>
            </w:r>
          </w:p>
          <w:p w14:paraId="0A6E14F0" w14:textId="77777777" w:rsidR="0061601D" w:rsidRDefault="00000000">
            <w:pPr>
              <w:pStyle w:val="TableParagraph"/>
              <w:spacing w:line="228" w:lineRule="exact"/>
              <w:ind w:left="67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tools</w:t>
            </w:r>
          </w:p>
        </w:tc>
      </w:tr>
      <w:tr w:rsidR="0061601D" w14:paraId="59DC8B89" w14:textId="77777777">
        <w:trPr>
          <w:trHeight w:val="1063"/>
        </w:trPr>
        <w:tc>
          <w:tcPr>
            <w:tcW w:w="1560" w:type="dxa"/>
          </w:tcPr>
          <w:p w14:paraId="188C270D" w14:textId="77777777" w:rsidR="0061601D" w:rsidRDefault="0061601D">
            <w:pPr>
              <w:pStyle w:val="TableParagraph"/>
              <w:spacing w:before="62"/>
              <w:rPr>
                <w:rFonts w:ascii="Times New Roman" w:hAnsi="Times New Roman" w:cs="Times New Roman"/>
                <w:sz w:val="20"/>
              </w:rPr>
            </w:pPr>
          </w:p>
          <w:p w14:paraId="53C2D40B" w14:textId="77777777" w:rsidR="0061601D" w:rsidRDefault="00000000">
            <w:pPr>
              <w:pStyle w:val="TableParagraph"/>
              <w:spacing w:line="273" w:lineRule="auto"/>
              <w:ind w:left="484" w:right="97" w:hanging="14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Analysis</w:t>
            </w:r>
            <w:r>
              <w:rPr>
                <w:rFonts w:ascii="Times New Roman" w:hAnsi="Times New Roman" w:cs="Times New Roman"/>
                <w:spacing w:val="-2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of Results</w:t>
            </w:r>
          </w:p>
        </w:tc>
        <w:tc>
          <w:tcPr>
            <w:tcW w:w="1339" w:type="dxa"/>
          </w:tcPr>
          <w:p w14:paraId="744D9E48" w14:textId="77777777" w:rsidR="0061601D" w:rsidRDefault="0061601D">
            <w:pPr>
              <w:pStyle w:val="TableParagraph"/>
              <w:spacing w:before="194"/>
              <w:rPr>
                <w:rFonts w:ascii="Times New Roman" w:hAnsi="Times New Roman" w:cs="Times New Roman"/>
                <w:sz w:val="20"/>
              </w:rPr>
            </w:pPr>
          </w:p>
          <w:p w14:paraId="60BE2CC3" w14:textId="77777777" w:rsidR="0061601D" w:rsidRDefault="00000000">
            <w:pPr>
              <w:pStyle w:val="TableParagraph"/>
              <w:ind w:left="5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15</w:t>
            </w:r>
          </w:p>
        </w:tc>
        <w:tc>
          <w:tcPr>
            <w:tcW w:w="2196" w:type="dxa"/>
          </w:tcPr>
          <w:p w14:paraId="7AC8115F" w14:textId="77777777" w:rsidR="0061601D" w:rsidRDefault="00000000">
            <w:pPr>
              <w:pStyle w:val="TableParagraph"/>
              <w:spacing w:before="47" w:line="254" w:lineRule="auto"/>
              <w:ind w:left="80" w:right="14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Insightful</w:t>
            </w:r>
            <w:r>
              <w:rPr>
                <w:rFonts w:ascii="Times New Roman" w:hAnsi="Times New Roman" w:cs="Times New Roman"/>
                <w:spacing w:val="-2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analysis</w:t>
            </w:r>
            <w:r>
              <w:rPr>
                <w:rFonts w:ascii="Times New Roman" w:hAnsi="Times New Roman" w:cs="Times New Roman"/>
                <w:spacing w:val="-21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 xml:space="preserve">with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accurate</w:t>
            </w:r>
          </w:p>
          <w:p w14:paraId="684F763A" w14:textId="77777777" w:rsidR="0061601D" w:rsidRDefault="00000000">
            <w:pPr>
              <w:pStyle w:val="TableParagraph"/>
              <w:spacing w:line="230" w:lineRule="exact"/>
              <w:ind w:left="80" w:right="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w w:val="90"/>
                <w:sz w:val="20"/>
              </w:rPr>
              <w:t>interpretation</w:t>
            </w:r>
            <w:r>
              <w:rPr>
                <w:rFonts w:ascii="Times New Roman" w:hAnsi="Times New Roman" w:cs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>and</w:t>
            </w:r>
          </w:p>
          <w:p w14:paraId="4B776DB4" w14:textId="77777777" w:rsidR="0061601D" w:rsidRDefault="00000000">
            <w:pPr>
              <w:pStyle w:val="TableParagraph"/>
              <w:spacing w:before="32"/>
              <w:ind w:left="80" w:right="18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w w:val="90"/>
                <w:sz w:val="20"/>
              </w:rPr>
              <w:t>validation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w w:val="90"/>
                <w:sz w:val="20"/>
              </w:rPr>
              <w:t>of</w:t>
            </w:r>
            <w:r>
              <w:rPr>
                <w:rFonts w:ascii="Times New Roman" w:hAnsi="Times New Roman" w:cs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w w:val="90"/>
                <w:sz w:val="20"/>
              </w:rPr>
              <w:t>results</w:t>
            </w:r>
          </w:p>
        </w:tc>
        <w:tc>
          <w:tcPr>
            <w:tcW w:w="1836" w:type="dxa"/>
          </w:tcPr>
          <w:p w14:paraId="3FB87C0A" w14:textId="77777777" w:rsidR="0061601D" w:rsidRDefault="00000000">
            <w:pPr>
              <w:pStyle w:val="TableParagraph"/>
              <w:spacing w:before="179" w:line="254" w:lineRule="auto"/>
              <w:ind w:left="67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Good</w:t>
            </w:r>
            <w:r>
              <w:rPr>
                <w:rFonts w:ascii="Times New Roman" w:hAnsi="Times New Roman" w:cs="Times New Roman"/>
                <w:spacing w:val="-19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analysis</w:t>
            </w:r>
            <w:r>
              <w:rPr>
                <w:rFonts w:ascii="Times New Roman" w:hAnsi="Times New Roman" w:cs="Times New Roman"/>
                <w:spacing w:val="-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with reasonable interpretation</w:t>
            </w:r>
          </w:p>
        </w:tc>
        <w:tc>
          <w:tcPr>
            <w:tcW w:w="1810" w:type="dxa"/>
          </w:tcPr>
          <w:p w14:paraId="237B69D2" w14:textId="77777777" w:rsidR="0061601D" w:rsidRDefault="00000000">
            <w:pPr>
              <w:pStyle w:val="TableParagraph"/>
              <w:spacing w:before="162" w:line="271" w:lineRule="auto"/>
              <w:ind w:left="172" w:right="103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Basic</w:t>
            </w:r>
            <w:r>
              <w:rPr>
                <w:rFonts w:ascii="Times New Roman" w:hAnsi="Times New Roman" w:cs="Times New Roman"/>
                <w:spacing w:val="-19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analysis with</w:t>
            </w:r>
            <w:r>
              <w:rPr>
                <w:rFonts w:ascii="Times New Roman" w:hAnsi="Times New Roman" w:cs="Times New Roman"/>
                <w:spacing w:val="-18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limited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insights</w:t>
            </w:r>
          </w:p>
        </w:tc>
        <w:tc>
          <w:tcPr>
            <w:tcW w:w="1718" w:type="dxa"/>
          </w:tcPr>
          <w:p w14:paraId="50975D21" w14:textId="77777777" w:rsidR="0061601D" w:rsidRDefault="00000000">
            <w:pPr>
              <w:pStyle w:val="TableParagraph"/>
              <w:spacing w:before="162" w:line="271" w:lineRule="auto"/>
              <w:ind w:left="157" w:right="91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Poor</w:t>
            </w:r>
            <w:r>
              <w:rPr>
                <w:rFonts w:ascii="Times New Roman" w:hAnsi="Times New Roman" w:cs="Times New Roman"/>
                <w:spacing w:val="-2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or</w:t>
            </w:r>
            <w:r>
              <w:rPr>
                <w:rFonts w:ascii="Times New Roman" w:hAnsi="Times New Roman" w:cs="Times New Roman"/>
                <w:spacing w:val="-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 xml:space="preserve">incorrect </w:t>
            </w:r>
            <w:r>
              <w:rPr>
                <w:rFonts w:ascii="Times New Roman" w:hAnsi="Times New Roman" w:cs="Times New Roman"/>
                <w:sz w:val="20"/>
              </w:rPr>
              <w:t>analysis</w:t>
            </w:r>
            <w:r>
              <w:rPr>
                <w:rFonts w:ascii="Times New Roman" w:hAnsi="Times New Roman" w:cs="Times New Roman"/>
                <w:spacing w:val="-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of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results</w:t>
            </w:r>
          </w:p>
        </w:tc>
      </w:tr>
      <w:tr w:rsidR="0061601D" w14:paraId="5B6DDB9E" w14:textId="77777777">
        <w:trPr>
          <w:trHeight w:val="1516"/>
        </w:trPr>
        <w:tc>
          <w:tcPr>
            <w:tcW w:w="1560" w:type="dxa"/>
          </w:tcPr>
          <w:p w14:paraId="7CE1EAB8" w14:textId="77777777" w:rsidR="0061601D" w:rsidRDefault="0061601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  <w:p w14:paraId="01F6A0E4" w14:textId="77777777" w:rsidR="0061601D" w:rsidRDefault="0061601D">
            <w:pPr>
              <w:pStyle w:val="TableParagraph"/>
              <w:spacing w:before="60"/>
              <w:rPr>
                <w:rFonts w:ascii="Times New Roman" w:hAnsi="Times New Roman" w:cs="Times New Roman"/>
                <w:sz w:val="20"/>
              </w:rPr>
            </w:pPr>
          </w:p>
          <w:p w14:paraId="6D86EAAC" w14:textId="77777777" w:rsidR="0061601D" w:rsidRDefault="00000000">
            <w:pPr>
              <w:pStyle w:val="TableParagraph"/>
              <w:spacing w:line="273" w:lineRule="auto"/>
              <w:ind w:left="729" w:right="138" w:hanging="564"/>
              <w:rPr>
                <w:rFonts w:ascii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spacing w:val="-2"/>
                <w:sz w:val="20"/>
              </w:rPr>
              <w:t>Documentatio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10"/>
                <w:sz w:val="20"/>
              </w:rPr>
              <w:t>n</w:t>
            </w:r>
          </w:p>
        </w:tc>
        <w:tc>
          <w:tcPr>
            <w:tcW w:w="1339" w:type="dxa"/>
          </w:tcPr>
          <w:p w14:paraId="6BE5A9E4" w14:textId="77777777" w:rsidR="0061601D" w:rsidRDefault="0061601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  <w:p w14:paraId="64B385D7" w14:textId="77777777" w:rsidR="0061601D" w:rsidRDefault="0061601D">
            <w:pPr>
              <w:pStyle w:val="TableParagraph"/>
              <w:spacing w:before="192"/>
              <w:rPr>
                <w:rFonts w:ascii="Times New Roman" w:hAnsi="Times New Roman" w:cs="Times New Roman"/>
                <w:sz w:val="20"/>
              </w:rPr>
            </w:pPr>
          </w:p>
          <w:p w14:paraId="5622663E" w14:textId="77777777" w:rsidR="0061601D" w:rsidRDefault="00000000">
            <w:pPr>
              <w:pStyle w:val="TableParagraph"/>
              <w:ind w:left="5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10</w:t>
            </w:r>
          </w:p>
        </w:tc>
        <w:tc>
          <w:tcPr>
            <w:tcW w:w="2196" w:type="dxa"/>
          </w:tcPr>
          <w:p w14:paraId="00B929E6" w14:textId="77777777" w:rsidR="0061601D" w:rsidRDefault="0061601D">
            <w:pPr>
              <w:pStyle w:val="TableParagraph"/>
              <w:spacing w:before="45"/>
              <w:rPr>
                <w:rFonts w:ascii="Times New Roman" w:hAnsi="Times New Roman" w:cs="Times New Roman"/>
                <w:sz w:val="20"/>
              </w:rPr>
            </w:pPr>
          </w:p>
          <w:p w14:paraId="5A891A12" w14:textId="77777777" w:rsidR="0061601D" w:rsidRDefault="00000000">
            <w:pPr>
              <w:pStyle w:val="TableParagraph"/>
              <w:spacing w:line="259" w:lineRule="auto"/>
              <w:ind w:left="80" w:right="13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6"/>
                <w:sz w:val="20"/>
              </w:rPr>
              <w:t>Clear,</w:t>
            </w:r>
            <w:r>
              <w:rPr>
                <w:rFonts w:ascii="Times New Roman" w:hAnsi="Times New Roman" w:cs="Times New Roman"/>
                <w:spacing w:val="-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6"/>
                <w:sz w:val="20"/>
              </w:rPr>
              <w:t xml:space="preserve">well-structured </w:t>
            </w:r>
            <w:r>
              <w:rPr>
                <w:rFonts w:ascii="Times New Roman" w:hAnsi="Times New Roman" w:cs="Times New Roman"/>
                <w:sz w:val="20"/>
              </w:rPr>
              <w:t>documentation</w:t>
            </w:r>
            <w:r>
              <w:rPr>
                <w:rFonts w:ascii="Times New Roman" w:hAnsi="Times New Roman" w:cs="Times New Roman"/>
                <w:spacing w:val="-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with diagrams, code, and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results</w:t>
            </w:r>
          </w:p>
        </w:tc>
        <w:tc>
          <w:tcPr>
            <w:tcW w:w="1836" w:type="dxa"/>
          </w:tcPr>
          <w:p w14:paraId="58BA0340" w14:textId="77777777" w:rsidR="0061601D" w:rsidRDefault="0061601D">
            <w:pPr>
              <w:pStyle w:val="TableParagraph"/>
              <w:spacing w:before="45"/>
              <w:rPr>
                <w:rFonts w:ascii="Times New Roman" w:hAnsi="Times New Roman" w:cs="Times New Roman"/>
                <w:sz w:val="20"/>
              </w:rPr>
            </w:pPr>
          </w:p>
          <w:p w14:paraId="731B83F7" w14:textId="77777777" w:rsidR="0061601D" w:rsidRDefault="00000000">
            <w:pPr>
              <w:pStyle w:val="TableParagraph"/>
              <w:spacing w:line="252" w:lineRule="auto"/>
              <w:ind w:left="284" w:firstLine="22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Organized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 xml:space="preserve">documentation </w:t>
            </w:r>
            <w:r>
              <w:rPr>
                <w:rFonts w:ascii="Times New Roman" w:hAnsi="Times New Roman" w:cs="Times New Roman"/>
                <w:w w:val="90"/>
                <w:sz w:val="20"/>
              </w:rPr>
              <w:t>with</w:t>
            </w:r>
            <w:r>
              <w:rPr>
                <w:rFonts w:ascii="Times New Roman" w:hAnsi="Times New Roman" w:cs="Times New Roman"/>
                <w:spacing w:val="-7"/>
                <w:w w:val="9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necessary</w:t>
            </w:r>
          </w:p>
          <w:p w14:paraId="01A29325" w14:textId="77777777" w:rsidR="0061601D" w:rsidRDefault="00000000">
            <w:pPr>
              <w:pStyle w:val="TableParagraph"/>
              <w:spacing w:before="20"/>
              <w:ind w:left="65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details</w:t>
            </w:r>
          </w:p>
        </w:tc>
        <w:tc>
          <w:tcPr>
            <w:tcW w:w="1810" w:type="dxa"/>
          </w:tcPr>
          <w:p w14:paraId="54F3A205" w14:textId="77777777" w:rsidR="0061601D" w:rsidRDefault="0061601D">
            <w:pPr>
              <w:pStyle w:val="TableParagraph"/>
              <w:spacing w:before="45"/>
              <w:rPr>
                <w:rFonts w:ascii="Times New Roman" w:hAnsi="Times New Roman" w:cs="Times New Roman"/>
                <w:sz w:val="20"/>
              </w:rPr>
            </w:pPr>
          </w:p>
          <w:p w14:paraId="219B80C5" w14:textId="77777777" w:rsidR="0061601D" w:rsidRDefault="00000000">
            <w:pPr>
              <w:pStyle w:val="TableParagraph"/>
              <w:ind w:left="168" w:right="105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w w:val="105"/>
                <w:sz w:val="20"/>
              </w:rPr>
              <w:t>Basic</w:t>
            </w:r>
          </w:p>
          <w:p w14:paraId="65A7DA88" w14:textId="77777777" w:rsidR="0061601D" w:rsidRDefault="00000000">
            <w:pPr>
              <w:pStyle w:val="TableParagraph"/>
              <w:spacing w:before="12" w:line="261" w:lineRule="auto"/>
              <w:ind w:left="168" w:right="103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 xml:space="preserve">documentation </w:t>
            </w:r>
            <w:r>
              <w:rPr>
                <w:rFonts w:ascii="Times New Roman" w:hAnsi="Times New Roman" w:cs="Times New Roman"/>
                <w:sz w:val="20"/>
              </w:rPr>
              <w:t>with</w:t>
            </w:r>
            <w:r>
              <w:rPr>
                <w:rFonts w:ascii="Times New Roman" w:hAnsi="Times New Roman" w:cs="Times New Roman"/>
                <w:spacing w:val="-18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missing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details</w:t>
            </w:r>
          </w:p>
        </w:tc>
        <w:tc>
          <w:tcPr>
            <w:tcW w:w="1718" w:type="dxa"/>
          </w:tcPr>
          <w:p w14:paraId="737792DB" w14:textId="77777777" w:rsidR="0061601D" w:rsidRDefault="0061601D">
            <w:pPr>
              <w:pStyle w:val="TableParagraph"/>
              <w:spacing w:before="158"/>
              <w:rPr>
                <w:rFonts w:ascii="Times New Roman" w:hAnsi="Times New Roman" w:cs="Times New Roman"/>
                <w:sz w:val="20"/>
              </w:rPr>
            </w:pPr>
          </w:p>
          <w:p w14:paraId="4D49DAA3" w14:textId="77777777" w:rsidR="0061601D" w:rsidRDefault="00000000">
            <w:pPr>
              <w:pStyle w:val="TableParagraph"/>
              <w:spacing w:line="273" w:lineRule="auto"/>
              <w:ind w:left="158" w:right="91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Poor</w:t>
            </w:r>
            <w:r>
              <w:rPr>
                <w:rFonts w:ascii="Times New Roman" w:hAnsi="Times New Roman" w:cs="Times New Roman"/>
                <w:spacing w:val="-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or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incomplete</w:t>
            </w:r>
          </w:p>
          <w:p w14:paraId="25557B74" w14:textId="77777777" w:rsidR="0061601D" w:rsidRDefault="00000000">
            <w:pPr>
              <w:pStyle w:val="TableParagraph"/>
              <w:spacing w:line="231" w:lineRule="exact"/>
              <w:ind w:left="157" w:right="93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documentation</w:t>
            </w:r>
          </w:p>
        </w:tc>
      </w:tr>
    </w:tbl>
    <w:p w14:paraId="208F2B5F" w14:textId="77777777" w:rsidR="0061601D" w:rsidRDefault="0061601D">
      <w:pPr>
        <w:pStyle w:val="TableParagraph"/>
        <w:spacing w:line="231" w:lineRule="exact"/>
        <w:jc w:val="center"/>
        <w:rPr>
          <w:rFonts w:ascii="Times New Roman" w:hAnsi="Times New Roman" w:cs="Times New Roman"/>
          <w:sz w:val="20"/>
        </w:rPr>
        <w:sectPr w:rsidR="0061601D">
          <w:pgSz w:w="12240" w:h="15840"/>
          <w:pgMar w:top="1000" w:right="1080" w:bottom="280" w:left="0" w:header="720" w:footer="720" w:gutter="0"/>
          <w:cols w:space="720"/>
        </w:sectPr>
      </w:pPr>
    </w:p>
    <w:p w14:paraId="2F7F8F5D" w14:textId="77777777" w:rsidR="0061601D" w:rsidRDefault="00000000">
      <w:pPr>
        <w:pStyle w:val="Heading3"/>
        <w:spacing w:before="71"/>
      </w:pPr>
      <w:r>
        <w:lastRenderedPageBreak/>
        <w:t>Q1.</w:t>
      </w:r>
      <w:r>
        <w:rPr>
          <w:spacing w:val="-8"/>
        </w:rPr>
        <w:t xml:space="preserve"> </w:t>
      </w:r>
      <w:r>
        <w:t>Syntax-Directed</w:t>
      </w:r>
      <w:r>
        <w:rPr>
          <w:spacing w:val="-7"/>
        </w:rPr>
        <w:t xml:space="preserve"> </w:t>
      </w:r>
      <w:r>
        <w:t>Definition</w:t>
      </w:r>
      <w:r>
        <w:rPr>
          <w:spacing w:val="-4"/>
        </w:rPr>
        <w:t xml:space="preserve"> </w:t>
      </w:r>
      <w:r>
        <w:t>(SDD)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Desk</w:t>
      </w:r>
      <w:r>
        <w:rPr>
          <w:spacing w:val="-7"/>
        </w:rPr>
        <w:t xml:space="preserve"> </w:t>
      </w:r>
      <w:r>
        <w:rPr>
          <w:spacing w:val="-2"/>
        </w:rPr>
        <w:t>Calculator</w:t>
      </w:r>
    </w:p>
    <w:p w14:paraId="4BABB0EF" w14:textId="77777777" w:rsidR="0061601D" w:rsidRDefault="00000000">
      <w:pPr>
        <w:pStyle w:val="ListParagraph"/>
        <w:numPr>
          <w:ilvl w:val="1"/>
          <w:numId w:val="3"/>
        </w:numPr>
        <w:tabs>
          <w:tab w:val="left" w:pos="1799"/>
        </w:tabs>
        <w:spacing w:before="100"/>
        <w:ind w:left="1799" w:hanging="359"/>
        <w:rPr>
          <w:sz w:val="28"/>
        </w:rPr>
      </w:pPr>
      <w:r>
        <w:rPr>
          <w:sz w:val="28"/>
        </w:rPr>
        <w:t>Accepts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arithmetic</w:t>
      </w:r>
      <w:r>
        <w:rPr>
          <w:spacing w:val="-5"/>
          <w:sz w:val="28"/>
        </w:rPr>
        <w:t xml:space="preserve"> </w:t>
      </w:r>
      <w:r>
        <w:rPr>
          <w:sz w:val="28"/>
        </w:rPr>
        <w:t>expression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+,</w:t>
      </w:r>
      <w:r>
        <w:rPr>
          <w:spacing w:val="-2"/>
          <w:sz w:val="28"/>
        </w:rPr>
        <w:t xml:space="preserve"> </w:t>
      </w:r>
      <w:r>
        <w:rPr>
          <w:sz w:val="28"/>
        </w:rPr>
        <w:t>-,</w:t>
      </w:r>
      <w:r>
        <w:rPr>
          <w:spacing w:val="-7"/>
          <w:sz w:val="28"/>
        </w:rPr>
        <w:t xml:space="preserve"> </w:t>
      </w:r>
      <w:r>
        <w:rPr>
          <w:sz w:val="28"/>
        </w:rPr>
        <w:t>*,</w:t>
      </w:r>
      <w:r>
        <w:rPr>
          <w:spacing w:val="-5"/>
          <w:sz w:val="28"/>
        </w:rPr>
        <w:t xml:space="preserve"> </w:t>
      </w:r>
      <w:r>
        <w:rPr>
          <w:sz w:val="28"/>
        </w:rPr>
        <w:t>/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parentheses.</w:t>
      </w:r>
    </w:p>
    <w:p w14:paraId="14AFABFA" w14:textId="77777777" w:rsidR="0061601D" w:rsidRDefault="00000000">
      <w:pPr>
        <w:pStyle w:val="ListParagraph"/>
        <w:numPr>
          <w:ilvl w:val="1"/>
          <w:numId w:val="3"/>
        </w:numPr>
        <w:tabs>
          <w:tab w:val="left" w:pos="1800"/>
        </w:tabs>
        <w:spacing w:before="60"/>
        <w:ind w:right="1090"/>
        <w:rPr>
          <w:sz w:val="28"/>
        </w:rPr>
      </w:pPr>
      <w:r>
        <w:rPr>
          <w:sz w:val="28"/>
        </w:rPr>
        <w:t>Uses</w:t>
      </w:r>
      <w:r>
        <w:rPr>
          <w:spacing w:val="-7"/>
          <w:sz w:val="28"/>
        </w:rPr>
        <w:t xml:space="preserve"> </w:t>
      </w:r>
      <w:r>
        <w:rPr>
          <w:sz w:val="28"/>
        </w:rPr>
        <w:t>synthesized</w:t>
      </w:r>
      <w:r>
        <w:rPr>
          <w:spacing w:val="-4"/>
          <w:sz w:val="28"/>
        </w:rPr>
        <w:t xml:space="preserve"> </w:t>
      </w:r>
      <w:r>
        <w:rPr>
          <w:sz w:val="28"/>
        </w:rPr>
        <w:t>attributes</w:t>
      </w:r>
      <w:r>
        <w:rPr>
          <w:spacing w:val="-4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E.val</w:t>
      </w:r>
      <w:proofErr w:type="spellEnd"/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T.val</w:t>
      </w:r>
      <w:proofErr w:type="spellEnd"/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F.val</w:t>
      </w:r>
      <w:proofErr w:type="spellEnd"/>
      <w:r>
        <w:rPr>
          <w:sz w:val="28"/>
        </w:rPr>
        <w:t>)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evaluate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expression </w:t>
      </w:r>
      <w:proofErr w:type="spellStart"/>
      <w:r>
        <w:rPr>
          <w:sz w:val="28"/>
        </w:rPr>
        <w:t>honouring</w:t>
      </w:r>
      <w:proofErr w:type="spellEnd"/>
      <w:r>
        <w:rPr>
          <w:sz w:val="28"/>
        </w:rPr>
        <w:t xml:space="preserve"> operator precedence.</w:t>
      </w:r>
    </w:p>
    <w:p w14:paraId="32653F8E" w14:textId="77777777" w:rsidR="0061601D" w:rsidRDefault="00000000">
      <w:pPr>
        <w:pStyle w:val="ListParagraph"/>
        <w:numPr>
          <w:ilvl w:val="1"/>
          <w:numId w:val="3"/>
        </w:numPr>
        <w:tabs>
          <w:tab w:val="left" w:pos="1800"/>
        </w:tabs>
        <w:ind w:right="1425"/>
        <w:rPr>
          <w:sz w:val="28"/>
        </w:rPr>
      </w:pPr>
      <w:r>
        <w:rPr>
          <w:sz w:val="28"/>
        </w:rPr>
        <w:t>Evaluates</w:t>
      </w:r>
      <w:r>
        <w:rPr>
          <w:spacing w:val="-8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production's</w:t>
      </w:r>
      <w:r>
        <w:rPr>
          <w:spacing w:val="-5"/>
          <w:sz w:val="28"/>
        </w:rPr>
        <w:t xml:space="preserve"> </w:t>
      </w:r>
      <w:r>
        <w:rPr>
          <w:sz w:val="28"/>
        </w:rPr>
        <w:t>action</w:t>
      </w:r>
      <w:r>
        <w:rPr>
          <w:spacing w:val="-5"/>
          <w:sz w:val="28"/>
        </w:rPr>
        <w:t xml:space="preserve"> </w:t>
      </w:r>
      <w:r>
        <w:rPr>
          <w:sz w:val="28"/>
        </w:rPr>
        <w:t>immediately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reduction,</w:t>
      </w:r>
      <w:r>
        <w:rPr>
          <w:spacing w:val="-7"/>
          <w:sz w:val="28"/>
        </w:rPr>
        <w:t xml:space="preserve"> </w:t>
      </w:r>
      <w:r>
        <w:rPr>
          <w:sz w:val="28"/>
        </w:rPr>
        <w:t>avoiding unnecessary temporaries.</w:t>
      </w:r>
    </w:p>
    <w:p w14:paraId="71440B17" w14:textId="77777777" w:rsidR="0061601D" w:rsidRDefault="00000000">
      <w:pPr>
        <w:spacing w:before="59"/>
        <w:ind w:left="1080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(Dev-C++)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Console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5A6A6FC2" w14:textId="77777777" w:rsidR="0061601D" w:rsidRDefault="00000000">
      <w:pPr>
        <w:pStyle w:val="BodyText"/>
        <w:spacing w:before="6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251656192" behindDoc="1" locked="0" layoutInCell="1" allowOverlap="1" wp14:anchorId="639E4012" wp14:editId="490CCC9A">
            <wp:simplePos x="0" y="0"/>
            <wp:positionH relativeFrom="page">
              <wp:posOffset>1219200</wp:posOffset>
            </wp:positionH>
            <wp:positionV relativeFrom="paragraph">
              <wp:posOffset>76835</wp:posOffset>
            </wp:positionV>
            <wp:extent cx="5333365" cy="574230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528" cy="5742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E4FCD" w14:textId="77777777" w:rsidR="0061601D" w:rsidRDefault="0061601D">
      <w:pPr>
        <w:pStyle w:val="BodyText"/>
        <w:rPr>
          <w:b/>
          <w:sz w:val="8"/>
        </w:rPr>
        <w:sectPr w:rsidR="0061601D">
          <w:pgSz w:w="12240" w:h="15840"/>
          <w:pgMar w:top="1240" w:right="1080" w:bottom="280" w:left="0" w:header="720" w:footer="720" w:gutter="0"/>
          <w:cols w:space="720"/>
        </w:sectPr>
      </w:pPr>
    </w:p>
    <w:p w14:paraId="17583BA6" w14:textId="77777777" w:rsidR="0061601D" w:rsidRDefault="00000000">
      <w:pPr>
        <w:pStyle w:val="Heading3"/>
      </w:pPr>
      <w:r>
        <w:lastRenderedPageBreak/>
        <w:t>Q2.</w:t>
      </w:r>
      <w:r>
        <w:rPr>
          <w:spacing w:val="-9"/>
        </w:rPr>
        <w:t xml:space="preserve"> </w:t>
      </w:r>
      <w:r>
        <w:t>Postfix</w:t>
      </w:r>
      <w:r>
        <w:rPr>
          <w:spacing w:val="-6"/>
        </w:rPr>
        <w:t xml:space="preserve"> </w:t>
      </w:r>
      <w:r>
        <w:t>Expression</w:t>
      </w:r>
      <w:r>
        <w:rPr>
          <w:spacing w:val="-7"/>
        </w:rPr>
        <w:t xml:space="preserve"> </w:t>
      </w:r>
      <w:r>
        <w:t>Evaluation</w:t>
      </w:r>
      <w:r>
        <w:rPr>
          <w:spacing w:val="-7"/>
        </w:rPr>
        <w:t xml:space="preserve"> </w:t>
      </w:r>
      <w:r>
        <w:t>(S-Attributed,</w:t>
      </w:r>
      <w:r>
        <w:rPr>
          <w:spacing w:val="-8"/>
        </w:rPr>
        <w:t xml:space="preserve"> </w:t>
      </w:r>
      <w:r>
        <w:t>Stack-Based</w:t>
      </w:r>
      <w:r>
        <w:rPr>
          <w:spacing w:val="-7"/>
        </w:rPr>
        <w:t xml:space="preserve"> </w:t>
      </w:r>
      <w:r>
        <w:t>Bottom-</w:t>
      </w:r>
      <w:r>
        <w:rPr>
          <w:spacing w:val="-5"/>
        </w:rPr>
        <w:t>Up)</w:t>
      </w:r>
    </w:p>
    <w:p w14:paraId="2EF5106B" w14:textId="77777777" w:rsidR="0061601D" w:rsidRDefault="00000000">
      <w:pPr>
        <w:pStyle w:val="ListParagraph"/>
        <w:numPr>
          <w:ilvl w:val="1"/>
          <w:numId w:val="3"/>
        </w:numPr>
        <w:tabs>
          <w:tab w:val="left" w:pos="1799"/>
        </w:tabs>
        <w:spacing w:before="151"/>
        <w:ind w:left="1799" w:hanging="359"/>
        <w:rPr>
          <w:sz w:val="28"/>
        </w:rPr>
      </w:pPr>
      <w:r>
        <w:rPr>
          <w:sz w:val="28"/>
        </w:rPr>
        <w:t>Evaluates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postfix</w:t>
      </w:r>
      <w:r>
        <w:rPr>
          <w:spacing w:val="-4"/>
          <w:sz w:val="28"/>
        </w:rPr>
        <w:t xml:space="preserve"> </w:t>
      </w:r>
      <w:r>
        <w:rPr>
          <w:sz w:val="28"/>
        </w:rPr>
        <w:t>expression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stack.</w:t>
      </w:r>
    </w:p>
    <w:p w14:paraId="0A83ACCB" w14:textId="77777777" w:rsidR="0061601D" w:rsidRDefault="00000000">
      <w:pPr>
        <w:pStyle w:val="ListParagraph"/>
        <w:numPr>
          <w:ilvl w:val="1"/>
          <w:numId w:val="3"/>
        </w:numPr>
        <w:tabs>
          <w:tab w:val="left" w:pos="1800"/>
        </w:tabs>
        <w:spacing w:before="60"/>
        <w:ind w:right="352"/>
        <w:rPr>
          <w:sz w:val="28"/>
        </w:rPr>
      </w:pPr>
      <w:r>
        <w:rPr>
          <w:sz w:val="28"/>
        </w:rPr>
        <w:t>Demonstrates</w:t>
      </w:r>
      <w:r>
        <w:rPr>
          <w:spacing w:val="-4"/>
          <w:sz w:val="28"/>
        </w:rPr>
        <w:t xml:space="preserve"> </w:t>
      </w:r>
      <w:r>
        <w:rPr>
          <w:sz w:val="28"/>
        </w:rPr>
        <w:t>S-attributed</w:t>
      </w:r>
      <w:r>
        <w:rPr>
          <w:spacing w:val="-8"/>
          <w:sz w:val="28"/>
        </w:rPr>
        <w:t xml:space="preserve"> </w:t>
      </w:r>
      <w:r>
        <w:rPr>
          <w:sz w:val="28"/>
        </w:rPr>
        <w:t>definition</w:t>
      </w:r>
      <w:r>
        <w:rPr>
          <w:spacing w:val="-4"/>
          <w:sz w:val="28"/>
        </w:rPr>
        <w:t xml:space="preserve"> </w:t>
      </w:r>
      <w:r>
        <w:rPr>
          <w:sz w:val="28"/>
        </w:rPr>
        <w:t>evaluation</w:t>
      </w:r>
      <w:r>
        <w:rPr>
          <w:spacing w:val="-2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sz w:val="28"/>
        </w:rPr>
        <w:t>every</w:t>
      </w:r>
      <w:r>
        <w:rPr>
          <w:spacing w:val="-4"/>
          <w:sz w:val="28"/>
        </w:rPr>
        <w:t xml:space="preserve"> </w:t>
      </w:r>
      <w:r>
        <w:rPr>
          <w:sz w:val="28"/>
        </w:rPr>
        <w:t>attribute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synthesized from children already reduced on the stack.</w:t>
      </w:r>
    </w:p>
    <w:p w14:paraId="7888AC01" w14:textId="77777777" w:rsidR="0061601D" w:rsidRDefault="00000000">
      <w:pPr>
        <w:pStyle w:val="ListParagraph"/>
        <w:numPr>
          <w:ilvl w:val="1"/>
          <w:numId w:val="3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Prints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3"/>
          <w:sz w:val="28"/>
        </w:rPr>
        <w:t xml:space="preserve"> </w:t>
      </w:r>
      <w:r>
        <w:rPr>
          <w:sz w:val="28"/>
        </w:rPr>
        <w:t>intermediate</w:t>
      </w:r>
      <w:r>
        <w:rPr>
          <w:spacing w:val="-4"/>
          <w:sz w:val="28"/>
        </w:rPr>
        <w:t xml:space="preserve"> </w:t>
      </w:r>
      <w:r>
        <w:rPr>
          <w:sz w:val="28"/>
        </w:rPr>
        <w:t>result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computed.</w:t>
      </w:r>
    </w:p>
    <w:p w14:paraId="2E3B8E69" w14:textId="77777777" w:rsidR="0061601D" w:rsidRDefault="00000000">
      <w:pPr>
        <w:spacing w:before="60"/>
        <w:ind w:left="1080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(Dev-C++)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Console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3DD32949" w14:textId="77777777" w:rsidR="0061601D" w:rsidRDefault="00000000">
      <w:pPr>
        <w:pStyle w:val="BodyText"/>
        <w:spacing w:before="9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251657216" behindDoc="1" locked="0" layoutInCell="1" allowOverlap="1" wp14:anchorId="0B121687" wp14:editId="4FF6DFB5">
            <wp:simplePos x="0" y="0"/>
            <wp:positionH relativeFrom="page">
              <wp:posOffset>1219200</wp:posOffset>
            </wp:positionH>
            <wp:positionV relativeFrom="paragraph">
              <wp:posOffset>93345</wp:posOffset>
            </wp:positionV>
            <wp:extent cx="5331460" cy="483743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489" cy="4837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E3B8DF" w14:textId="77777777" w:rsidR="0061601D" w:rsidRDefault="0061601D">
      <w:pPr>
        <w:pStyle w:val="BodyText"/>
        <w:rPr>
          <w:b/>
          <w:sz w:val="10"/>
        </w:rPr>
        <w:sectPr w:rsidR="0061601D">
          <w:pgSz w:w="12240" w:h="15840"/>
          <w:pgMar w:top="1020" w:right="1080" w:bottom="280" w:left="0" w:header="720" w:footer="720" w:gutter="0"/>
          <w:cols w:space="720"/>
        </w:sectPr>
      </w:pPr>
    </w:p>
    <w:p w14:paraId="03383DAC" w14:textId="77777777" w:rsidR="0061601D" w:rsidRDefault="00000000">
      <w:pPr>
        <w:pStyle w:val="Heading3"/>
      </w:pPr>
      <w:r>
        <w:lastRenderedPageBreak/>
        <w:t>Q3.</w:t>
      </w:r>
      <w:r>
        <w:rPr>
          <w:spacing w:val="-7"/>
        </w:rPr>
        <w:t xml:space="preserve"> </w:t>
      </w:r>
      <w:r>
        <w:t>L-Attributed</w:t>
      </w:r>
      <w:r>
        <w:rPr>
          <w:spacing w:val="-8"/>
        </w:rPr>
        <w:t xml:space="preserve"> </w:t>
      </w:r>
      <w:r>
        <w:t>Definition</w:t>
      </w:r>
      <w:r>
        <w:rPr>
          <w:spacing w:val="-4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Inherited</w:t>
      </w:r>
      <w:r>
        <w:rPr>
          <w:spacing w:val="-8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(Top-Down</w:t>
      </w:r>
      <w:r>
        <w:rPr>
          <w:spacing w:val="-5"/>
        </w:rPr>
        <w:t xml:space="preserve"> </w:t>
      </w:r>
      <w:r>
        <w:rPr>
          <w:spacing w:val="-2"/>
        </w:rPr>
        <w:t>Evaluation)</w:t>
      </w:r>
    </w:p>
    <w:p w14:paraId="1FA2B03A" w14:textId="77777777" w:rsidR="0061601D" w:rsidRDefault="00000000">
      <w:pPr>
        <w:pStyle w:val="ListParagraph"/>
        <w:numPr>
          <w:ilvl w:val="1"/>
          <w:numId w:val="3"/>
        </w:numPr>
        <w:tabs>
          <w:tab w:val="left" w:pos="1799"/>
        </w:tabs>
        <w:spacing w:before="151"/>
        <w:ind w:left="1799" w:hanging="359"/>
        <w:rPr>
          <w:sz w:val="28"/>
        </w:rPr>
      </w:pPr>
      <w:r>
        <w:rPr>
          <w:sz w:val="28"/>
        </w:rPr>
        <w:t>Evaluates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expression</w:t>
      </w:r>
      <w:r>
        <w:rPr>
          <w:spacing w:val="-6"/>
          <w:sz w:val="28"/>
        </w:rPr>
        <w:t xml:space="preserve"> </w:t>
      </w:r>
      <w:r>
        <w:rPr>
          <w:sz w:val="28"/>
        </w:rPr>
        <w:t>like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+</w:t>
      </w:r>
      <w:r>
        <w:rPr>
          <w:spacing w:val="-6"/>
          <w:sz w:val="28"/>
        </w:rPr>
        <w:t xml:space="preserve"> </w:t>
      </w:r>
      <w:r>
        <w:rPr>
          <w:sz w:val="28"/>
        </w:rPr>
        <w:t>b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c.</w:t>
      </w:r>
    </w:p>
    <w:p w14:paraId="3F4F5227" w14:textId="77777777" w:rsidR="0061601D" w:rsidRDefault="00000000">
      <w:pPr>
        <w:pStyle w:val="ListParagraph"/>
        <w:numPr>
          <w:ilvl w:val="1"/>
          <w:numId w:val="3"/>
        </w:numPr>
        <w:tabs>
          <w:tab w:val="left" w:pos="1800"/>
        </w:tabs>
        <w:spacing w:before="60"/>
        <w:ind w:right="764"/>
        <w:rPr>
          <w:sz w:val="28"/>
        </w:rPr>
      </w:pPr>
      <w:r>
        <w:rPr>
          <w:sz w:val="28"/>
        </w:rPr>
        <w:t>Uses</w:t>
      </w:r>
      <w:r>
        <w:rPr>
          <w:spacing w:val="-4"/>
          <w:sz w:val="28"/>
        </w:rPr>
        <w:t xml:space="preserve"> </w:t>
      </w:r>
      <w:r>
        <w:rPr>
          <w:sz w:val="28"/>
        </w:rPr>
        <w:t>function</w:t>
      </w:r>
      <w:r>
        <w:rPr>
          <w:spacing w:val="-8"/>
          <w:sz w:val="28"/>
        </w:rPr>
        <w:t xml:space="preserve"> </w:t>
      </w:r>
      <w:r>
        <w:rPr>
          <w:sz w:val="28"/>
        </w:rPr>
        <w:t>parameters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simulate</w:t>
      </w:r>
      <w:r>
        <w:rPr>
          <w:spacing w:val="-8"/>
          <w:sz w:val="28"/>
        </w:rPr>
        <w:t xml:space="preserve"> </w:t>
      </w:r>
      <w:r>
        <w:rPr>
          <w:sz w:val="28"/>
        </w:rPr>
        <w:t>inherited</w:t>
      </w:r>
      <w:r>
        <w:rPr>
          <w:spacing w:val="-7"/>
          <w:sz w:val="28"/>
        </w:rPr>
        <w:t xml:space="preserve"> </w:t>
      </w:r>
      <w:r>
        <w:rPr>
          <w:sz w:val="28"/>
        </w:rPr>
        <w:t>attributes</w:t>
      </w:r>
      <w:r>
        <w:rPr>
          <w:spacing w:val="-4"/>
          <w:sz w:val="28"/>
        </w:rPr>
        <w:t xml:space="preserve"> </w:t>
      </w:r>
      <w:r>
        <w:rPr>
          <w:sz w:val="28"/>
        </w:rPr>
        <w:t>(the</w:t>
      </w:r>
      <w:r>
        <w:rPr>
          <w:spacing w:val="-5"/>
          <w:sz w:val="28"/>
        </w:rPr>
        <w:t xml:space="preserve"> </w:t>
      </w:r>
      <w:r>
        <w:rPr>
          <w:sz w:val="28"/>
        </w:rPr>
        <w:t>running</w:t>
      </w:r>
      <w:r>
        <w:rPr>
          <w:spacing w:val="-4"/>
          <w:sz w:val="28"/>
        </w:rPr>
        <w:t xml:space="preserve"> </w:t>
      </w:r>
      <w:r>
        <w:rPr>
          <w:sz w:val="28"/>
        </w:rPr>
        <w:t>total</w:t>
      </w:r>
      <w:r>
        <w:rPr>
          <w:spacing w:val="-4"/>
          <w:sz w:val="28"/>
        </w:rPr>
        <w:t xml:space="preserve"> </w:t>
      </w:r>
      <w:r>
        <w:rPr>
          <w:sz w:val="28"/>
        </w:rPr>
        <w:t>is passed down the call chain).</w:t>
      </w:r>
    </w:p>
    <w:p w14:paraId="610F6BAC" w14:textId="77777777" w:rsidR="0061601D" w:rsidRDefault="00000000">
      <w:pPr>
        <w:pStyle w:val="ListParagraph"/>
        <w:numPr>
          <w:ilvl w:val="1"/>
          <w:numId w:val="3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Ensures</w:t>
      </w:r>
      <w:r>
        <w:rPr>
          <w:spacing w:val="-9"/>
          <w:sz w:val="28"/>
        </w:rPr>
        <w:t xml:space="preserve"> </w:t>
      </w:r>
      <w:r>
        <w:rPr>
          <w:sz w:val="28"/>
        </w:rPr>
        <w:t>correct</w:t>
      </w:r>
      <w:r>
        <w:rPr>
          <w:spacing w:val="-6"/>
          <w:sz w:val="28"/>
        </w:rPr>
        <w:t xml:space="preserve"> </w:t>
      </w:r>
      <w:r>
        <w:rPr>
          <w:sz w:val="28"/>
        </w:rPr>
        <w:t>precedence</w:t>
      </w:r>
      <w:r>
        <w:rPr>
          <w:spacing w:val="-7"/>
          <w:sz w:val="28"/>
        </w:rPr>
        <w:t xml:space="preserve"> </w:t>
      </w:r>
      <w:r>
        <w:rPr>
          <w:sz w:val="28"/>
        </w:rPr>
        <w:t>handling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demonstrates</w:t>
      </w:r>
      <w:r>
        <w:rPr>
          <w:spacing w:val="-6"/>
          <w:sz w:val="28"/>
        </w:rPr>
        <w:t xml:space="preserve"> </w:t>
      </w:r>
      <w:r>
        <w:rPr>
          <w:sz w:val="28"/>
        </w:rPr>
        <w:t>top-down</w:t>
      </w:r>
      <w:r>
        <w:rPr>
          <w:spacing w:val="-6"/>
          <w:sz w:val="28"/>
        </w:rPr>
        <w:t xml:space="preserve"> </w:t>
      </w:r>
      <w:r>
        <w:rPr>
          <w:sz w:val="28"/>
        </w:rPr>
        <w:t>evaluation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logic.</w:t>
      </w:r>
    </w:p>
    <w:p w14:paraId="27A28698" w14:textId="77777777" w:rsidR="0061601D" w:rsidRDefault="00000000">
      <w:pPr>
        <w:spacing w:before="60"/>
        <w:ind w:left="1080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(Dev-C++)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Console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21123848" w14:textId="77777777" w:rsidR="0061601D" w:rsidRDefault="00000000">
      <w:pPr>
        <w:pStyle w:val="BodyText"/>
        <w:spacing w:before="3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251658240" behindDoc="1" locked="0" layoutInCell="1" allowOverlap="1" wp14:anchorId="4CF0F21A" wp14:editId="5284B6FF">
            <wp:simplePos x="0" y="0"/>
            <wp:positionH relativeFrom="page">
              <wp:posOffset>1219200</wp:posOffset>
            </wp:positionH>
            <wp:positionV relativeFrom="paragraph">
              <wp:posOffset>74930</wp:posOffset>
            </wp:positionV>
            <wp:extent cx="5330825" cy="567372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136" cy="5673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5EB6F" w14:textId="77777777" w:rsidR="0061601D" w:rsidRDefault="0061601D">
      <w:pPr>
        <w:pStyle w:val="BodyText"/>
        <w:rPr>
          <w:b/>
          <w:sz w:val="8"/>
        </w:rPr>
        <w:sectPr w:rsidR="0061601D">
          <w:pgSz w:w="12240" w:h="15840"/>
          <w:pgMar w:top="1020" w:right="1080" w:bottom="280" w:left="0" w:header="720" w:footer="720" w:gutter="0"/>
          <w:cols w:space="720"/>
        </w:sectPr>
      </w:pPr>
    </w:p>
    <w:p w14:paraId="2525F3E4" w14:textId="77777777" w:rsidR="0061601D" w:rsidRDefault="00000000">
      <w:pPr>
        <w:pStyle w:val="Heading3"/>
      </w:pPr>
      <w:r>
        <w:lastRenderedPageBreak/>
        <w:t>Q4.</w:t>
      </w:r>
      <w:r>
        <w:rPr>
          <w:spacing w:val="-8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Equivalence</w:t>
      </w:r>
      <w:r>
        <w:rPr>
          <w:spacing w:val="-5"/>
        </w:rPr>
        <w:t xml:space="preserve"> </w:t>
      </w:r>
      <w:r>
        <w:t>Checker</w:t>
      </w:r>
      <w:r>
        <w:rPr>
          <w:spacing w:val="-5"/>
        </w:rPr>
        <w:t xml:space="preserve"> </w:t>
      </w:r>
      <w:r>
        <w:t>(with</w:t>
      </w:r>
      <w:r>
        <w:rPr>
          <w:spacing w:val="-5"/>
        </w:rPr>
        <w:t xml:space="preserve"> </w:t>
      </w:r>
      <w:r>
        <w:t>Pointer</w:t>
      </w:r>
      <w:r>
        <w:rPr>
          <w:spacing w:val="-4"/>
        </w:rPr>
        <w:t xml:space="preserve"> </w:t>
      </w:r>
      <w:r>
        <w:rPr>
          <w:spacing w:val="-2"/>
        </w:rPr>
        <w:t>Types)</w:t>
      </w:r>
    </w:p>
    <w:p w14:paraId="3C0A4141" w14:textId="77777777" w:rsidR="0061601D" w:rsidRDefault="00000000">
      <w:pPr>
        <w:pStyle w:val="ListParagraph"/>
        <w:numPr>
          <w:ilvl w:val="1"/>
          <w:numId w:val="3"/>
        </w:numPr>
        <w:tabs>
          <w:tab w:val="left" w:pos="1799"/>
        </w:tabs>
        <w:spacing w:before="151"/>
        <w:ind w:left="1799" w:hanging="359"/>
        <w:rPr>
          <w:sz w:val="28"/>
        </w:rPr>
      </w:pPr>
      <w:r>
        <w:rPr>
          <w:sz w:val="28"/>
        </w:rPr>
        <w:t>Accepts</w:t>
      </w:r>
      <w:r>
        <w:rPr>
          <w:spacing w:val="-8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z w:val="28"/>
        </w:rPr>
        <w:t>type</w:t>
      </w:r>
      <w:r>
        <w:rPr>
          <w:spacing w:val="-5"/>
          <w:sz w:val="28"/>
        </w:rPr>
        <w:t xml:space="preserve"> </w:t>
      </w:r>
      <w:r>
        <w:rPr>
          <w:sz w:val="28"/>
        </w:rPr>
        <w:t>expressions</w:t>
      </w:r>
      <w:r>
        <w:rPr>
          <w:spacing w:val="-3"/>
          <w:sz w:val="28"/>
        </w:rPr>
        <w:t xml:space="preserve"> </w:t>
      </w:r>
      <w:r>
        <w:rPr>
          <w:sz w:val="28"/>
        </w:rPr>
        <w:t>(e.g.,</w:t>
      </w:r>
      <w:r>
        <w:rPr>
          <w:spacing w:val="-6"/>
          <w:sz w:val="28"/>
        </w:rPr>
        <w:t xml:space="preserve"> </w:t>
      </w:r>
      <w:r>
        <w:rPr>
          <w:sz w:val="28"/>
        </w:rPr>
        <w:t>int,</w:t>
      </w:r>
      <w:r>
        <w:rPr>
          <w:spacing w:val="-4"/>
          <w:sz w:val="28"/>
        </w:rPr>
        <w:t xml:space="preserve"> </w:t>
      </w:r>
      <w:r>
        <w:rPr>
          <w:sz w:val="28"/>
        </w:rPr>
        <w:t>float,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int*).</w:t>
      </w:r>
    </w:p>
    <w:p w14:paraId="707622C4" w14:textId="77777777" w:rsidR="0061601D" w:rsidRDefault="00000000">
      <w:pPr>
        <w:pStyle w:val="ListParagraph"/>
        <w:numPr>
          <w:ilvl w:val="1"/>
          <w:numId w:val="3"/>
        </w:numPr>
        <w:tabs>
          <w:tab w:val="left" w:pos="1799"/>
        </w:tabs>
        <w:spacing w:before="60"/>
        <w:ind w:left="1799" w:hanging="359"/>
        <w:rPr>
          <w:sz w:val="28"/>
        </w:rPr>
      </w:pPr>
      <w:r>
        <w:rPr>
          <w:sz w:val="28"/>
        </w:rPr>
        <w:t>Compares</w:t>
      </w:r>
      <w:r>
        <w:rPr>
          <w:spacing w:val="-6"/>
          <w:sz w:val="28"/>
        </w:rPr>
        <w:t xml:space="preserve"> </w:t>
      </w:r>
      <w:r>
        <w:rPr>
          <w:sz w:val="28"/>
        </w:rPr>
        <w:t>them</w:t>
      </w:r>
      <w:r>
        <w:rPr>
          <w:spacing w:val="-8"/>
          <w:sz w:val="28"/>
        </w:rPr>
        <w:t xml:space="preserve"> </w:t>
      </w:r>
      <w:r>
        <w:rPr>
          <w:sz w:val="28"/>
        </w:rPr>
        <w:t>structurally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type</w:t>
      </w:r>
      <w:r>
        <w:rPr>
          <w:spacing w:val="-5"/>
          <w:sz w:val="28"/>
        </w:rPr>
        <w:t xml:space="preserve"> </w:t>
      </w:r>
      <w:r>
        <w:rPr>
          <w:sz w:val="28"/>
        </w:rPr>
        <w:t>equivalence</w:t>
      </w:r>
      <w:r>
        <w:rPr>
          <w:spacing w:val="-5"/>
          <w:sz w:val="28"/>
        </w:rPr>
        <w:t xml:space="preserve"> </w:t>
      </w:r>
      <w:r>
        <w:rPr>
          <w:sz w:val="28"/>
        </w:rPr>
        <w:t>(base</w:t>
      </w:r>
      <w:r>
        <w:rPr>
          <w:spacing w:val="-5"/>
          <w:sz w:val="28"/>
        </w:rPr>
        <w:t xml:space="preserve"> </w:t>
      </w:r>
      <w:r>
        <w:rPr>
          <w:sz w:val="28"/>
        </w:rPr>
        <w:t>type</w:t>
      </w:r>
      <w:r>
        <w:rPr>
          <w:spacing w:val="-5"/>
          <w:sz w:val="28"/>
        </w:rPr>
        <w:t xml:space="preserve"> </w:t>
      </w:r>
      <w:r>
        <w:rPr>
          <w:sz w:val="28"/>
        </w:rPr>
        <w:t>+</w:t>
      </w:r>
      <w:r>
        <w:rPr>
          <w:spacing w:val="-6"/>
          <w:sz w:val="28"/>
        </w:rPr>
        <w:t xml:space="preserve"> </w:t>
      </w:r>
      <w:r>
        <w:rPr>
          <w:sz w:val="28"/>
        </w:rPr>
        <w:t>pointer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depth).</w:t>
      </w:r>
    </w:p>
    <w:p w14:paraId="7F20B654" w14:textId="77777777" w:rsidR="0061601D" w:rsidRDefault="00000000">
      <w:pPr>
        <w:pStyle w:val="ListParagraph"/>
        <w:numPr>
          <w:ilvl w:val="1"/>
          <w:numId w:val="3"/>
        </w:numPr>
        <w:tabs>
          <w:tab w:val="left" w:pos="1800"/>
        </w:tabs>
        <w:ind w:right="312"/>
        <w:rPr>
          <w:sz w:val="28"/>
        </w:rPr>
      </w:pPr>
      <w:r>
        <w:rPr>
          <w:sz w:val="28"/>
        </w:rPr>
        <w:t>Displays</w:t>
      </w:r>
      <w:r>
        <w:rPr>
          <w:spacing w:val="-3"/>
          <w:sz w:val="28"/>
        </w:rPr>
        <w:t xml:space="preserve"> </w:t>
      </w:r>
      <w:r>
        <w:rPr>
          <w:sz w:val="28"/>
        </w:rPr>
        <w:t>whether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types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8"/>
          <w:sz w:val="28"/>
        </w:rPr>
        <w:t xml:space="preserve"> </w:t>
      </w:r>
      <w:r>
        <w:rPr>
          <w:sz w:val="28"/>
        </w:rPr>
        <w:t>Equivalent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Equivalent,</w:t>
      </w:r>
      <w:r>
        <w:rPr>
          <w:spacing w:val="-5"/>
          <w:sz w:val="28"/>
        </w:rPr>
        <w:t xml:space="preserve"> </w:t>
      </w:r>
      <w:r>
        <w:rPr>
          <w:sz w:val="28"/>
        </w:rPr>
        <w:t>extended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handle pointer types.</w:t>
      </w:r>
    </w:p>
    <w:p w14:paraId="24FFC1E8" w14:textId="77777777" w:rsidR="0061601D" w:rsidRDefault="00000000">
      <w:pPr>
        <w:spacing w:before="60"/>
        <w:ind w:left="1080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(Dev-C++)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Console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02BEB1D5" w14:textId="77777777" w:rsidR="0061601D" w:rsidRDefault="00000000">
      <w:pPr>
        <w:pStyle w:val="BodyText"/>
        <w:spacing w:before="9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251659264" behindDoc="1" locked="0" layoutInCell="1" allowOverlap="1" wp14:anchorId="486D2F86" wp14:editId="1FC50E2F">
            <wp:simplePos x="0" y="0"/>
            <wp:positionH relativeFrom="page">
              <wp:posOffset>1219200</wp:posOffset>
            </wp:positionH>
            <wp:positionV relativeFrom="paragraph">
              <wp:posOffset>93345</wp:posOffset>
            </wp:positionV>
            <wp:extent cx="5330825" cy="484632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077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8F5F8" w14:textId="77777777" w:rsidR="0061601D" w:rsidRDefault="0061601D">
      <w:pPr>
        <w:pStyle w:val="BodyText"/>
        <w:rPr>
          <w:b/>
          <w:sz w:val="10"/>
        </w:rPr>
        <w:sectPr w:rsidR="0061601D">
          <w:pgSz w:w="12240" w:h="15840"/>
          <w:pgMar w:top="1020" w:right="1080" w:bottom="280" w:left="0" w:header="720" w:footer="720" w:gutter="0"/>
          <w:cols w:space="720"/>
        </w:sectPr>
      </w:pPr>
    </w:p>
    <w:p w14:paraId="1AC110C7" w14:textId="77777777" w:rsidR="0061601D" w:rsidRDefault="00000000">
      <w:pPr>
        <w:pStyle w:val="Heading3"/>
      </w:pPr>
      <w:r>
        <w:lastRenderedPageBreak/>
        <w:t>Q5.</w:t>
      </w:r>
      <w:r>
        <w:rPr>
          <w:spacing w:val="-7"/>
        </w:rPr>
        <w:t xml:space="preserve"> </w:t>
      </w:r>
      <w:r>
        <w:t>Semantic</w:t>
      </w:r>
      <w:r>
        <w:rPr>
          <w:spacing w:val="-7"/>
        </w:rPr>
        <w:t xml:space="preserve"> </w:t>
      </w:r>
      <w:r>
        <w:t>Analyzer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Checking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Arithmetic</w:t>
      </w:r>
      <w:r>
        <w:rPr>
          <w:spacing w:val="-4"/>
        </w:rPr>
        <w:t xml:space="preserve"> </w:t>
      </w:r>
      <w:r>
        <w:rPr>
          <w:spacing w:val="-2"/>
        </w:rPr>
        <w:t>Expressions</w:t>
      </w:r>
    </w:p>
    <w:p w14:paraId="7BAD5910" w14:textId="77777777" w:rsidR="0061601D" w:rsidRDefault="00000000">
      <w:pPr>
        <w:pStyle w:val="ListParagraph"/>
        <w:numPr>
          <w:ilvl w:val="1"/>
          <w:numId w:val="3"/>
        </w:numPr>
        <w:tabs>
          <w:tab w:val="left" w:pos="1799"/>
        </w:tabs>
        <w:spacing w:before="151"/>
        <w:ind w:left="1799" w:hanging="359"/>
        <w:rPr>
          <w:sz w:val="28"/>
        </w:rPr>
      </w:pPr>
      <w:r>
        <w:rPr>
          <w:sz w:val="28"/>
        </w:rPr>
        <w:t>Accepts</w:t>
      </w:r>
      <w:r>
        <w:rPr>
          <w:spacing w:val="-7"/>
          <w:sz w:val="28"/>
        </w:rPr>
        <w:t xml:space="preserve"> </w:t>
      </w:r>
      <w:r>
        <w:rPr>
          <w:sz w:val="28"/>
        </w:rPr>
        <w:t>two</w:t>
      </w:r>
      <w:r>
        <w:rPr>
          <w:spacing w:val="-7"/>
          <w:sz w:val="28"/>
        </w:rPr>
        <w:t xml:space="preserve"> </w:t>
      </w:r>
      <w:r>
        <w:rPr>
          <w:sz w:val="28"/>
        </w:rPr>
        <w:t>operands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their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types.</w:t>
      </w:r>
    </w:p>
    <w:p w14:paraId="443EB28C" w14:textId="77777777" w:rsidR="0061601D" w:rsidRDefault="00000000">
      <w:pPr>
        <w:pStyle w:val="ListParagraph"/>
        <w:numPr>
          <w:ilvl w:val="1"/>
          <w:numId w:val="3"/>
        </w:numPr>
        <w:tabs>
          <w:tab w:val="left" w:pos="1799"/>
        </w:tabs>
        <w:spacing w:before="60"/>
        <w:ind w:left="1799" w:hanging="359"/>
        <w:rPr>
          <w:sz w:val="28"/>
        </w:rPr>
      </w:pPr>
      <w:r>
        <w:rPr>
          <w:sz w:val="28"/>
        </w:rPr>
        <w:t>Checks</w:t>
      </w:r>
      <w:r>
        <w:rPr>
          <w:spacing w:val="-5"/>
          <w:sz w:val="28"/>
        </w:rPr>
        <w:t xml:space="preserve"> </w:t>
      </w:r>
      <w:r>
        <w:rPr>
          <w:sz w:val="28"/>
        </w:rPr>
        <w:t>whether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operation</w:t>
      </w:r>
      <w:r>
        <w:rPr>
          <w:spacing w:val="-3"/>
          <w:sz w:val="28"/>
        </w:rPr>
        <w:t xml:space="preserve"> </w:t>
      </w:r>
      <w:r>
        <w:rPr>
          <w:sz w:val="28"/>
        </w:rPr>
        <w:t>(e.g.,</w:t>
      </w:r>
      <w:r>
        <w:rPr>
          <w:spacing w:val="-5"/>
          <w:sz w:val="28"/>
        </w:rPr>
        <w:t xml:space="preserve"> </w:t>
      </w:r>
      <w:r>
        <w:rPr>
          <w:sz w:val="28"/>
        </w:rPr>
        <w:t>+,</w:t>
      </w:r>
      <w:r>
        <w:rPr>
          <w:spacing w:val="-4"/>
          <w:sz w:val="28"/>
        </w:rPr>
        <w:t xml:space="preserve"> </w:t>
      </w:r>
      <w:r>
        <w:rPr>
          <w:sz w:val="28"/>
        </w:rPr>
        <w:t>*)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valid</w:t>
      </w:r>
      <w:r>
        <w:rPr>
          <w:spacing w:val="-3"/>
          <w:sz w:val="28"/>
        </w:rPr>
        <w:t xml:space="preserve"> </w:t>
      </w:r>
      <w:r>
        <w:rPr>
          <w:sz w:val="28"/>
        </w:rPr>
        <w:t>between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given</w:t>
      </w:r>
      <w:r>
        <w:rPr>
          <w:spacing w:val="-2"/>
          <w:sz w:val="28"/>
        </w:rPr>
        <w:t xml:space="preserve"> types.</w:t>
      </w:r>
    </w:p>
    <w:p w14:paraId="345488E4" w14:textId="77777777" w:rsidR="0061601D" w:rsidRDefault="00000000">
      <w:pPr>
        <w:pStyle w:val="ListParagraph"/>
        <w:numPr>
          <w:ilvl w:val="1"/>
          <w:numId w:val="3"/>
        </w:numPr>
        <w:tabs>
          <w:tab w:val="left" w:pos="1800"/>
        </w:tabs>
        <w:ind w:right="821"/>
        <w:rPr>
          <w:sz w:val="28"/>
        </w:rPr>
      </w:pPr>
      <w:r>
        <w:rPr>
          <w:sz w:val="28"/>
        </w:rPr>
        <w:t>Reports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Valid</w:t>
      </w:r>
      <w:r>
        <w:rPr>
          <w:spacing w:val="-2"/>
          <w:sz w:val="28"/>
        </w:rPr>
        <w:t xml:space="preserve"> </w:t>
      </w:r>
      <w:r>
        <w:rPr>
          <w:sz w:val="28"/>
        </w:rPr>
        <w:t>expression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Type</w:t>
      </w:r>
      <w:r>
        <w:rPr>
          <w:spacing w:val="-3"/>
          <w:sz w:val="28"/>
        </w:rPr>
        <w:t xml:space="preserve"> </w:t>
      </w:r>
      <w:r>
        <w:rPr>
          <w:sz w:val="28"/>
        </w:rPr>
        <w:t>error</w:t>
      </w:r>
      <w:r>
        <w:rPr>
          <w:spacing w:val="-6"/>
          <w:sz w:val="28"/>
        </w:rPr>
        <w:t xml:space="preserve"> </w:t>
      </w:r>
      <w:r>
        <w:rPr>
          <w:sz w:val="28"/>
        </w:rPr>
        <w:t>(e.g.,</w:t>
      </w:r>
      <w:r>
        <w:rPr>
          <w:spacing w:val="-4"/>
          <w:sz w:val="28"/>
        </w:rPr>
        <w:t xml:space="preserve"> </w:t>
      </w:r>
      <w:r>
        <w:rPr>
          <w:sz w:val="28"/>
        </w:rPr>
        <w:t>int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4"/>
          <w:sz w:val="28"/>
        </w:rPr>
        <w:t xml:space="preserve"> </w:t>
      </w:r>
      <w:r>
        <w:rPr>
          <w:sz w:val="28"/>
        </w:rPr>
        <w:t>char*),</w:t>
      </w:r>
      <w:r>
        <w:rPr>
          <w:spacing w:val="-4"/>
          <w:sz w:val="28"/>
        </w:rPr>
        <w:t xml:space="preserve"> </w:t>
      </w:r>
      <w:r>
        <w:rPr>
          <w:sz w:val="28"/>
        </w:rPr>
        <w:t>demonstrating semantic-error detection.</w:t>
      </w:r>
    </w:p>
    <w:p w14:paraId="2A14591D" w14:textId="77777777" w:rsidR="0061601D" w:rsidRDefault="00000000">
      <w:pPr>
        <w:spacing w:before="60"/>
        <w:ind w:left="1080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(Dev-C++)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Console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69AB6F8B" w14:textId="77777777" w:rsidR="0061601D" w:rsidRDefault="00000000">
      <w:pPr>
        <w:pStyle w:val="BodyText"/>
        <w:spacing w:before="9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251660288" behindDoc="1" locked="0" layoutInCell="1" allowOverlap="1" wp14:anchorId="65BDE721" wp14:editId="4158D6D2">
            <wp:simplePos x="0" y="0"/>
            <wp:positionH relativeFrom="page">
              <wp:posOffset>1219200</wp:posOffset>
            </wp:positionH>
            <wp:positionV relativeFrom="paragraph">
              <wp:posOffset>93345</wp:posOffset>
            </wp:positionV>
            <wp:extent cx="5332095" cy="574230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2236" cy="5742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1601D">
      <w:pgSz w:w="12240" w:h="15840"/>
      <w:pgMar w:top="1020" w:right="108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58967" w14:textId="77777777" w:rsidR="00737AE4" w:rsidRDefault="00737AE4">
      <w:r>
        <w:separator/>
      </w:r>
    </w:p>
  </w:endnote>
  <w:endnote w:type="continuationSeparator" w:id="0">
    <w:p w14:paraId="01EB840A" w14:textId="77777777" w:rsidR="00737AE4" w:rsidRDefault="00737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B0CD5" w14:textId="77777777" w:rsidR="00737AE4" w:rsidRDefault="00737AE4">
      <w:r>
        <w:separator/>
      </w:r>
    </w:p>
  </w:footnote>
  <w:footnote w:type="continuationSeparator" w:id="0">
    <w:p w14:paraId="0EBC6E1B" w14:textId="77777777" w:rsidR="00737AE4" w:rsidRDefault="00737A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3"/>
      <w:numFmt w:val="lowerRoman"/>
      <w:lvlText w:val="(%1)."/>
      <w:lvlJc w:val="left"/>
      <w:pPr>
        <w:ind w:left="1494" w:hanging="4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2466" w:hanging="40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432" w:hanging="4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98" w:hanging="4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64" w:hanging="4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30" w:hanging="4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96" w:hanging="4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62" w:hanging="4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28" w:hanging="401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lowerRoman"/>
      <w:lvlText w:val="(%1)"/>
      <w:lvlJc w:val="left"/>
      <w:pPr>
        <w:ind w:left="1486" w:hanging="40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800" w:hanging="32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40" w:hanging="3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80" w:hanging="3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20" w:hanging="3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60" w:hanging="3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00" w:hanging="3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40" w:hanging="3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80" w:hanging="329"/>
      </w:pPr>
      <w:rPr>
        <w:rFonts w:hint="default"/>
        <w:lang w:val="en-US" w:eastAsia="en-US" w:bidi="ar-SA"/>
      </w:rPr>
    </w:lvl>
  </w:abstractNum>
  <w:abstractNum w:abstractNumId="2" w15:restartNumberingAfterBreak="0">
    <w:nsid w:val="59ADCABA"/>
    <w:multiLevelType w:val="multilevel"/>
    <w:tmpl w:val="59ADCABA"/>
    <w:lvl w:ilvl="0">
      <w:start w:val="1"/>
      <w:numFmt w:val="lowerRoman"/>
      <w:lvlText w:val="(%1)."/>
      <w:lvlJc w:val="left"/>
      <w:pPr>
        <w:ind w:left="1383" w:hanging="2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●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80" w:hanging="360"/>
      </w:pPr>
      <w:rPr>
        <w:rFonts w:hint="default"/>
        <w:lang w:val="en-US" w:eastAsia="en-US" w:bidi="ar-SA"/>
      </w:rPr>
    </w:lvl>
  </w:abstractNum>
  <w:num w:numId="1" w16cid:durableId="415976472">
    <w:abstractNumId w:val="1"/>
  </w:num>
  <w:num w:numId="2" w16cid:durableId="2145735798">
    <w:abstractNumId w:val="0"/>
  </w:num>
  <w:num w:numId="3" w16cid:durableId="1746565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1D"/>
    <w:rsid w:val="003274EE"/>
    <w:rsid w:val="0061601D"/>
    <w:rsid w:val="00737AE4"/>
    <w:rsid w:val="00833A8C"/>
    <w:rsid w:val="00A61308"/>
    <w:rsid w:val="00B34D0C"/>
    <w:rsid w:val="00C967FC"/>
    <w:rsid w:val="00E30162"/>
    <w:rsid w:val="470A2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7C9598"/>
  <w15:docId w15:val="{B8F1D0FB-E829-4E5E-B2E1-BB298B0A4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60"/>
      <w:ind w:left="1174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1075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1"/>
    <w:qFormat/>
    <w:pPr>
      <w:spacing w:before="60"/>
      <w:ind w:left="10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1075"/>
      <w:outlineLvl w:val="3"/>
    </w:pPr>
    <w:rPr>
      <w:rFonts w:ascii="Arial" w:eastAsia="Arial" w:hAnsi="Arial" w:cs="Arial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59"/>
      <w:ind w:left="1799" w:hanging="359"/>
    </w:pPr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875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Bandaru Narasimha</cp:lastModifiedBy>
  <cp:revision>2</cp:revision>
  <dcterms:created xsi:type="dcterms:W3CDTF">2026-08-11T06:22:00Z</dcterms:created>
  <dcterms:modified xsi:type="dcterms:W3CDTF">2026-08-11T06:22:00Z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eyJoZGlkIjoiMjg1ODg2ZmY3NTM4ZTVmNTA5MDhmZjM2MDIxYmNjNWQiLCJ1c2VySWQiOiI1Njc1ODY3NzI0OTYifQ==</vt:lpwstr>
  </property>
  <property fmtid="{D5CDD505-2E9C-101B-9397-08002B2CF9AE}" pid="8" name="KSOProductBuildVer">
    <vt:lpwstr>1033-12.1.0.28032</vt:lpwstr>
  </property>
  <property fmtid="{D5CDD505-2E9C-101B-9397-08002B2CF9AE}" pid="9" name="ICV">
    <vt:lpwstr>37418969C5B44A0E9A7BD1634850E40D_13</vt:lpwstr>
  </property>
</Properties>
</file>